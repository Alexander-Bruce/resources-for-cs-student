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50"/>
      </w:pPr>
      <w:r>
        <w:rPr>
          <w:rFonts w:hint="eastAsia"/>
          <w:lang w:val="zh-CN" w:bidi="zh-CN"/>
        </w:rPr>
        <mc:AlternateContent>
          <mc:Choice Requires="wps">
            <w:drawing>
              <wp:anchor distT="0" distB="0" distL="114300" distR="114300" simplePos="0" relativeHeight="251660288" behindDoc="1" locked="0" layoutInCell="1" allowOverlap="1">
                <wp:simplePos x="0" y="0"/>
                <wp:positionH relativeFrom="column">
                  <wp:posOffset>-901065</wp:posOffset>
                </wp:positionH>
                <wp:positionV relativeFrom="paragraph">
                  <wp:posOffset>-457200</wp:posOffset>
                </wp:positionV>
                <wp:extent cx="2743200" cy="4172585"/>
                <wp:effectExtent l="0" t="0" r="0" b="0"/>
                <wp:wrapNone/>
                <wp:docPr id="4" name="矩形 4"/>
                <wp:cNvGraphicFramePr/>
                <a:graphic xmlns:a="http://schemas.openxmlformats.org/drawingml/2006/main">
                  <a:graphicData uri="http://schemas.microsoft.com/office/word/2010/wordprocessingShape">
                    <wps:wsp>
                      <wps:cNvSpPr/>
                      <wps:spPr>
                        <a:xfrm>
                          <a:off x="0" y="0"/>
                          <a:ext cx="2743200" cy="4172755"/>
                        </a:xfrm>
                        <a:prstGeom prst="rect">
                          <a:avLst/>
                        </a:prstGeom>
                        <a:gradFill>
                          <a:gsLst>
                            <a:gs pos="0">
                              <a:schemeClr val="accent2">
                                <a:lumMod val="60000"/>
                                <a:lumOff val="40000"/>
                              </a:schemeClr>
                            </a:gs>
                            <a:gs pos="49000">
                              <a:schemeClr val="accent2">
                                <a:lumMod val="75000"/>
                              </a:schemeClr>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14:textFill>
                                  <w14:gradFill>
                                    <w14:gsLst>
                                      <w14:gs w14:pos="0">
                                        <w14:srgbClr w14:val="92D050">
                                          <w14:alpha w14:val="100000"/>
                                        </w14:srgbClr>
                                      </w14:gs>
                                      <w14:gs w14:pos="100000">
                                        <w14:schemeClr w14:val="accent2">
                                          <w14:lumMod w14:val="60000"/>
                                          <w14:lumOff w14:val="40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0.95pt;margin-top:-36pt;height:328.55pt;width:216pt;z-index:-251656192;v-text-anchor:middle;mso-width-relative:page;mso-height-relative:page;" fillcolor="#7DC8E9 [1941]" filled="t" stroked="f" coordsize="21600,21600" o:gfxdata="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BPT3Rl2gAAAAwBAAAPAAAAAAAA&#10;AAEAIAAAACIAAABkcnMvZG93bnJldi54bWxQSwECFAAUAAAACACHTuJAGjvVwLsCAACUBQAADgAA&#10;AAAAAAABACAAAAApAQAAZHJzL2Uyb0RvYy54bWxQSwUGAAAAAAYABgBZAQAAVgYAAAAA&#10;">
                <v:fill type="gradient" on="t" color2="#1C7BA5 [2405]" focus="100%" focussize="0,0" rotate="t">
                  <o:fill type="gradientUnscaled" v:ext="backwardCompatible"/>
                </v:fill>
                <v:stroke on="f" weight="2pt"/>
                <v:imagedata o:title=""/>
                <o:lock v:ext="edit" aspectratio="f"/>
                <v:textbox>
                  <w:txbxContent>
                    <w:p>
                      <w:pPr>
                        <w:jc w:val="center"/>
                        <w:rPr>
                          <w14:textFill>
                            <w14:gradFill>
                              <w14:gsLst>
                                <w14:gs w14:pos="0">
                                  <w14:srgbClr w14:val="92D050">
                                    <w14:alpha w14:val="100000"/>
                                  </w14:srgbClr>
                                </w14:gs>
                                <w14:gs w14:pos="100000">
                                  <w14:schemeClr w14:val="accent2">
                                    <w14:lumMod w14:val="60000"/>
                                    <w14:lumOff w14:val="40000"/>
                                  </w14:schemeClr>
                                </w14:gs>
                              </w14:gsLst>
                              <w14:lin w14:ang="5400000" w14:scaled="0"/>
                            </w14:gradFill>
                          </w14:textFill>
                        </w:rPr>
                      </w:pPr>
                    </w:p>
                  </w:txbxContent>
                </v:textbox>
              </v:rect>
            </w:pict>
          </mc:Fallback>
        </mc:AlternateContent>
      </w:r>
    </w:p>
    <w:tbl>
      <w:tblPr>
        <w:tblStyle w:val="89"/>
        <w:tblW w:w="93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233"/>
        <w:gridCol w:w="571"/>
        <w:gridCol w:w="25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20" w:hRule="atLeast"/>
        </w:trPr>
        <w:tc>
          <w:tcPr>
            <w:tcW w:w="6233" w:type="dxa"/>
            <w:vAlign w:val="bottom"/>
          </w:tcPr>
          <w:p>
            <w:r>
              <w:drawing>
                <wp:inline distT="0" distB="0" distL="114300" distR="114300">
                  <wp:extent cx="3345180" cy="4770120"/>
                  <wp:effectExtent l="0" t="0" r="762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3345180" cy="4770120"/>
                          </a:xfrm>
                          <a:prstGeom prst="rect">
                            <a:avLst/>
                          </a:prstGeom>
                          <a:noFill/>
                          <a:ln>
                            <a:noFill/>
                          </a:ln>
                        </pic:spPr>
                      </pic:pic>
                    </a:graphicData>
                  </a:graphic>
                </wp:inline>
              </w:drawing>
            </w:r>
          </w:p>
        </w:tc>
        <w:tc>
          <w:tcPr>
            <w:tcW w:w="3117" w:type="dxa"/>
            <w:gridSpan w:val="2"/>
          </w:tcPr>
          <w:p>
            <w:pPr>
              <w:jc w:val="center"/>
            </w:pPr>
            <w:r>
              <w:drawing>
                <wp:anchor distT="0" distB="0" distL="114300" distR="114300" simplePos="0" relativeHeight="251664384" behindDoc="0" locked="0" layoutInCell="1" allowOverlap="1">
                  <wp:simplePos x="0" y="0"/>
                  <wp:positionH relativeFrom="column">
                    <wp:posOffset>391795</wp:posOffset>
                  </wp:positionH>
                  <wp:positionV relativeFrom="paragraph">
                    <wp:posOffset>-415290</wp:posOffset>
                  </wp:positionV>
                  <wp:extent cx="1397000" cy="13970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203" cy="1397203"/>
                          </a:xfrm>
                          <a:prstGeom prst="rect">
                            <a:avLst/>
                          </a:prstGeom>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31" w:hRule="atLeast"/>
        </w:trPr>
        <w:tc>
          <w:tcPr>
            <w:tcW w:w="9350" w:type="dxa"/>
            <w:gridSpan w:val="3"/>
            <w:vAlign w:val="bottom"/>
          </w:tcPr>
          <w:p>
            <w:pPr>
              <w:pStyle w:val="4"/>
              <w:jc w:val="center"/>
              <w:rPr>
                <w:color w:val="00642D"/>
                <w:sz w:val="72"/>
                <w:szCs w:val="72"/>
              </w:rPr>
            </w:pPr>
          </w:p>
          <w:p>
            <w:pPr>
              <w:pStyle w:val="4"/>
              <w:jc w:val="center"/>
              <w:rPr>
                <w:color w:val="00642D"/>
                <w:sz w:val="72"/>
                <w:szCs w:val="72"/>
              </w:rPr>
            </w:pPr>
            <w:r>
              <w:rPr>
                <w:rFonts w:hint="eastAsia"/>
                <w:color w:val="auto"/>
                <w:sz w:val="72"/>
                <w:szCs w:val="72"/>
                <w:lang w:val="en-US" w:eastAsia="zh-CN"/>
              </w:rPr>
              <w:t>软件工程</w:t>
            </w:r>
            <w:r>
              <w:rPr>
                <w:rFonts w:hint="eastAsia"/>
                <w:color w:val="auto"/>
                <w:sz w:val="72"/>
                <w:szCs w:val="72"/>
              </w:rPr>
              <w:t>课程设计报告</w:t>
            </w:r>
          </w:p>
          <w:p/>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45" w:hRule="atLeast"/>
        </w:trPr>
        <w:tc>
          <w:tcPr>
            <w:tcW w:w="6804" w:type="dxa"/>
            <w:gridSpan w:val="2"/>
            <w:vAlign w:val="center"/>
          </w:tcPr>
          <w:p>
            <w:pPr>
              <w:pStyle w:val="5"/>
              <w:rPr>
                <w:rFonts w:cstheme="minorBidi"/>
                <w:color w:val="auto"/>
                <w:sz w:val="28"/>
              </w:rPr>
            </w:pPr>
            <w:r>
              <w:rPr>
                <w:rFonts w:hint="eastAsia" w:cstheme="minorBidi"/>
                <w:color w:val="auto"/>
                <w:sz w:val="28"/>
              </w:rPr>
              <w:t>小组名称：</w:t>
            </w:r>
          </w:p>
          <w:p>
            <w:pPr>
              <w:pStyle w:val="5"/>
              <w:rPr>
                <w:rFonts w:cstheme="minorBidi"/>
                <w:color w:val="auto"/>
                <w:sz w:val="28"/>
              </w:rPr>
            </w:pPr>
            <w:r>
              <w:rPr>
                <w:rFonts w:hint="eastAsia" w:cstheme="minorBidi"/>
                <w:color w:val="auto"/>
                <w:sz w:val="28"/>
              </w:rPr>
              <w:t>小组成员：张三（组长）、李四</w:t>
            </w:r>
          </w:p>
          <w:p>
            <w:pPr>
              <w:pStyle w:val="5"/>
              <w:rPr>
                <w:rFonts w:cstheme="minorBidi"/>
                <w:color w:val="auto"/>
                <w:sz w:val="28"/>
              </w:rPr>
            </w:pPr>
            <w:r>
              <w:rPr>
                <w:rFonts w:hint="eastAsia" w:cstheme="minorBidi"/>
                <w:color w:val="auto"/>
                <w:sz w:val="28"/>
              </w:rPr>
              <w:t>撰写时间：2</w:t>
            </w:r>
            <w:r>
              <w:rPr>
                <w:rFonts w:cstheme="minorBidi"/>
                <w:color w:val="auto"/>
                <w:sz w:val="28"/>
              </w:rPr>
              <w:t>021</w:t>
            </w:r>
            <w:r>
              <w:rPr>
                <w:rFonts w:hint="eastAsia" w:cstheme="minorBidi"/>
                <w:color w:val="auto"/>
                <w:sz w:val="28"/>
              </w:rPr>
              <w:t>年1月1</w:t>
            </w:r>
            <w:r>
              <w:rPr>
                <w:rFonts w:cstheme="minorBidi"/>
                <w:color w:val="auto"/>
                <w:sz w:val="28"/>
              </w:rPr>
              <w:t>0</w:t>
            </w:r>
            <w:r>
              <w:rPr>
                <w:rFonts w:hint="eastAsia" w:cstheme="minorBidi"/>
                <w:color w:val="auto"/>
                <w:sz w:val="28"/>
              </w:rPr>
              <w:t xml:space="preserve">日 </w:t>
            </w:r>
          </w:p>
          <w:p>
            <w:pPr>
              <w:pStyle w:val="5"/>
            </w:pPr>
            <w:r>
              <w:rPr>
                <w:rFonts w:hint="eastAsia" w:cstheme="minorBidi"/>
                <w:color w:val="auto"/>
                <w:sz w:val="28"/>
              </w:rPr>
              <w:t>文档版本：V</w:t>
            </w:r>
            <w:r>
              <w:rPr>
                <w:rFonts w:cstheme="minorBidi"/>
                <w:color w:val="auto"/>
                <w:sz w:val="28"/>
              </w:rPr>
              <w:t>1.0</w:t>
            </w:r>
          </w:p>
        </w:tc>
        <w:tc>
          <w:tcPr>
            <w:tcW w:w="2546" w:type="dxa"/>
            <w:shd w:val="clear" w:color="auto" w:fill="D8D8D8" w:themeFill="background1" w:themeFillShade="D9"/>
          </w:tcPr>
          <w:p/>
        </w:tc>
      </w:tr>
    </w:tbl>
    <w:p/>
    <w:p>
      <w:r>
        <w:br w:type="page"/>
      </w:r>
    </w:p>
    <w:p>
      <w:pPr>
        <w:jc w:val="center"/>
        <w:rPr>
          <w:rFonts w:ascii="HGGothicE" w:hAnsi="HGGothicE" w:eastAsia="HGGothicE"/>
        </w:rPr>
      </w:pPr>
      <w:r>
        <w:rPr>
          <w:rFonts w:hint="eastAsia" w:asciiTheme="minorEastAsia" w:hAnsiTheme="minorEastAsia" w:eastAsiaTheme="minorEastAsia"/>
        </w:rPr>
        <w:t>目录</w:t>
      </w:r>
      <w:r>
        <w:rPr>
          <w:rFonts w:hint="eastAsia" w:ascii="宋体" w:hAnsi="宋体" w:eastAsia="宋体" w:cs="宋体"/>
        </w:rPr>
        <w:t>页</w:t>
      </w:r>
    </w:p>
    <w:p>
      <w:r>
        <w:br w:type="page"/>
      </w:r>
    </w:p>
    <w:p>
      <w:pPr>
        <w:spacing w:line="276" w:lineRule="auto"/>
        <w:outlineLvl w:val="0"/>
      </w:pPr>
      <w:r>
        <w:rPr>
          <w:rFonts w:hint="eastAsia"/>
        </w:rPr>
        <w:t>一、成员</w:t>
      </w:r>
      <w:r>
        <w:rPr>
          <w:rFonts w:hint="eastAsia"/>
          <w:lang w:val="en-US" w:eastAsia="zh-CN"/>
        </w:rPr>
        <w:t>任务</w:t>
      </w:r>
      <w:r>
        <w:rPr>
          <w:rFonts w:hint="eastAsia"/>
        </w:rPr>
        <w:t>分工</w:t>
      </w:r>
    </w:p>
    <w:p>
      <w:pPr>
        <w:spacing w:line="276" w:lineRule="auto"/>
      </w:pPr>
      <w:r>
        <w:rPr>
          <w:rFonts w:hint="eastAsia"/>
        </w:rPr>
        <w:t>成员1：张三（学号）</w:t>
      </w:r>
    </w:p>
    <w:p>
      <w:pPr>
        <w:spacing w:line="276" w:lineRule="auto"/>
      </w:pPr>
      <w:r>
        <w:rPr>
          <w:rFonts w:hint="eastAsia"/>
        </w:rPr>
        <w:t>职位：组长/组员</w:t>
      </w:r>
    </w:p>
    <w:p>
      <w:pPr>
        <w:spacing w:line="276" w:lineRule="auto"/>
      </w:pPr>
      <w:r>
        <w:rPr>
          <w:rFonts w:hint="eastAsia"/>
        </w:rPr>
        <w:t>任务分工：</w:t>
      </w:r>
    </w:p>
    <w:p>
      <w:pPr>
        <w:rPr>
          <w:sz w:val="24"/>
          <w:highlight w:val="yellow"/>
        </w:rPr>
      </w:pPr>
    </w:p>
    <w:p>
      <w:pPr>
        <w:rPr>
          <w:sz w:val="24"/>
          <w:highlight w:val="yellow"/>
        </w:rPr>
      </w:pPr>
      <w:r>
        <w:rPr>
          <w:rFonts w:hint="eastAsia"/>
          <w:sz w:val="24"/>
          <w:highlight w:val="yellow"/>
        </w:rPr>
        <w:t>任务分工撰写要求：</w:t>
      </w:r>
    </w:p>
    <w:p>
      <w:pPr>
        <w:pStyle w:val="341"/>
        <w:numPr>
          <w:ilvl w:val="0"/>
          <w:numId w:val="11"/>
        </w:numPr>
        <w:rPr>
          <w:sz w:val="24"/>
          <w:highlight w:val="yellow"/>
        </w:rPr>
      </w:pPr>
      <w:r>
        <w:rPr>
          <w:rFonts w:hint="eastAsia"/>
          <w:sz w:val="24"/>
          <w:highlight w:val="yellow"/>
        </w:rPr>
        <w:t>详细描述个人任务，与其他人协作情况。</w:t>
      </w:r>
    </w:p>
    <w:p>
      <w:pPr>
        <w:pStyle w:val="341"/>
        <w:numPr>
          <w:ilvl w:val="0"/>
          <w:numId w:val="11"/>
        </w:numPr>
        <w:rPr>
          <w:sz w:val="24"/>
          <w:highlight w:val="yellow"/>
        </w:rPr>
      </w:pPr>
      <w:r>
        <w:rPr>
          <w:rFonts w:hint="eastAsia"/>
          <w:sz w:val="24"/>
          <w:highlight w:val="yellow"/>
        </w:rPr>
        <w:t>要分条清晰列举。</w:t>
      </w:r>
    </w:p>
    <w:p>
      <w:pPr>
        <w:pStyle w:val="341"/>
        <w:numPr>
          <w:ilvl w:val="0"/>
          <w:numId w:val="11"/>
        </w:numPr>
        <w:rPr>
          <w:sz w:val="24"/>
        </w:rPr>
      </w:pPr>
      <w:r>
        <w:rPr>
          <w:rFonts w:hint="eastAsia"/>
          <w:sz w:val="24"/>
          <w:highlight w:val="yellow"/>
        </w:rPr>
        <w:t>反面例子：负责***业务的设计工作-设计内容含糊，没有标明具体哪个业务的哪块设计工作，也没有提及和其他人协作情况；负责ppt的设计和测试工作-没有完成</w:t>
      </w:r>
      <w:r>
        <w:rPr>
          <w:rFonts w:hint="eastAsia"/>
          <w:sz w:val="24"/>
          <w:highlight w:val="yellow"/>
          <w:lang w:val="en-US" w:eastAsia="zh-CN"/>
        </w:rPr>
        <w:t>软件工程</w:t>
      </w:r>
      <w:r>
        <w:rPr>
          <w:rFonts w:hint="eastAsia"/>
          <w:sz w:val="24"/>
          <w:highlight w:val="yellow"/>
        </w:rPr>
        <w:t>课程设计的培养目标，组内每个人都要有</w:t>
      </w:r>
      <w:r>
        <w:rPr>
          <w:rFonts w:hint="eastAsia"/>
          <w:sz w:val="24"/>
          <w:highlight w:val="yellow"/>
          <w:lang w:val="en-US" w:eastAsia="zh-CN"/>
        </w:rPr>
        <w:t>软件的需求分析、设计、编码和测试的</w:t>
      </w:r>
      <w:r>
        <w:rPr>
          <w:rFonts w:hint="eastAsia"/>
          <w:sz w:val="24"/>
          <w:highlight w:val="yellow"/>
        </w:rPr>
        <w:t>任务。</w:t>
      </w:r>
    </w:p>
    <w:p>
      <w:pPr>
        <w:pStyle w:val="341"/>
        <w:numPr>
          <w:ilvl w:val="0"/>
          <w:numId w:val="11"/>
        </w:numPr>
        <w:rPr>
          <w:sz w:val="24"/>
          <w:highlight w:val="yellow"/>
        </w:rPr>
      </w:pPr>
      <w:r>
        <w:rPr>
          <w:rFonts w:hint="eastAsia"/>
          <w:sz w:val="24"/>
          <w:highlight w:val="yellow"/>
        </w:rPr>
        <w:t>小四，宋体，1</w:t>
      </w:r>
      <w:r>
        <w:rPr>
          <w:sz w:val="24"/>
          <w:highlight w:val="yellow"/>
        </w:rPr>
        <w:t>.5</w:t>
      </w:r>
      <w:r>
        <w:rPr>
          <w:rFonts w:hint="eastAsia"/>
          <w:sz w:val="24"/>
          <w:highlight w:val="yellow"/>
        </w:rPr>
        <w:t>倍行距。</w:t>
      </w:r>
    </w:p>
    <w:p>
      <w:pPr>
        <w:rPr>
          <w:sz w:val="24"/>
        </w:rPr>
      </w:pPr>
    </w:p>
    <w:p>
      <w:r>
        <w:br w:type="page"/>
      </w:r>
    </w:p>
    <w:p>
      <w:pPr>
        <w:spacing w:line="276" w:lineRule="auto"/>
        <w:outlineLvl w:val="0"/>
      </w:pPr>
      <w:r>
        <w:rPr>
          <w:rFonts w:hint="eastAsia"/>
        </w:rPr>
        <w:t>二、</w:t>
      </w:r>
      <w:r>
        <w:rPr>
          <w:rFonts w:hint="eastAsia"/>
          <w:lang w:val="en-US" w:eastAsia="zh-CN"/>
        </w:rPr>
        <w:t>软件</w:t>
      </w:r>
      <w:r>
        <w:rPr>
          <w:rFonts w:hint="eastAsia"/>
        </w:rPr>
        <w:t>需求分析</w:t>
      </w:r>
    </w:p>
    <w:p>
      <w:pPr>
        <w:spacing w:line="276" w:lineRule="auto"/>
        <w:rPr>
          <w:sz w:val="24"/>
          <w:highlight w:val="yellow"/>
        </w:rPr>
      </w:pPr>
      <w:r>
        <w:rPr>
          <w:rFonts w:hint="eastAsia"/>
          <w:sz w:val="24"/>
          <w:highlight w:val="yellow"/>
        </w:rPr>
        <w:t>撰写要求：</w:t>
      </w:r>
    </w:p>
    <w:p>
      <w:pPr>
        <w:pStyle w:val="341"/>
        <w:numPr>
          <w:ilvl w:val="0"/>
          <w:numId w:val="12"/>
        </w:numPr>
        <w:spacing w:line="276" w:lineRule="auto"/>
        <w:rPr>
          <w:sz w:val="24"/>
          <w:highlight w:val="yellow"/>
        </w:rPr>
      </w:pPr>
      <w:r>
        <w:rPr>
          <w:rFonts w:hint="eastAsia"/>
          <w:sz w:val="24"/>
          <w:highlight w:val="yellow"/>
        </w:rPr>
        <w:t>描述每个业务的主要功能。</w:t>
      </w:r>
    </w:p>
    <w:p>
      <w:pPr>
        <w:pStyle w:val="341"/>
        <w:numPr>
          <w:ilvl w:val="0"/>
          <w:numId w:val="12"/>
        </w:numPr>
        <w:spacing w:line="276" w:lineRule="auto"/>
        <w:rPr>
          <w:sz w:val="24"/>
          <w:highlight w:val="yellow"/>
        </w:rPr>
      </w:pPr>
      <w:r>
        <w:rPr>
          <w:rFonts w:hint="eastAsia"/>
          <w:sz w:val="24"/>
          <w:highlight w:val="yellow"/>
        </w:rPr>
        <w:t>以业务划分子系统，明确子系统的功能</w:t>
      </w:r>
      <w:r>
        <w:rPr>
          <w:rFonts w:hint="eastAsia"/>
          <w:sz w:val="24"/>
          <w:highlight w:val="yellow"/>
          <w:lang w:val="en-US" w:eastAsia="zh-CN"/>
        </w:rPr>
        <w:t>需求和非功能需求</w:t>
      </w:r>
      <w:r>
        <w:rPr>
          <w:rFonts w:hint="eastAsia"/>
          <w:sz w:val="24"/>
          <w:highlight w:val="yellow"/>
        </w:rPr>
        <w:t>。</w:t>
      </w:r>
    </w:p>
    <w:p>
      <w:pPr>
        <w:pStyle w:val="341"/>
        <w:numPr>
          <w:ilvl w:val="0"/>
          <w:numId w:val="12"/>
        </w:numPr>
        <w:spacing w:line="276" w:lineRule="auto"/>
        <w:rPr>
          <w:sz w:val="24"/>
          <w:highlight w:val="yellow"/>
        </w:rPr>
      </w:pPr>
      <w:r>
        <w:rPr>
          <w:rFonts w:hint="eastAsia"/>
          <w:sz w:val="24"/>
          <w:highlight w:val="yellow"/>
          <w:lang w:val="en-US" w:eastAsia="zh-CN"/>
        </w:rPr>
        <w:t>对每项功能进行描述</w:t>
      </w:r>
      <w:r>
        <w:rPr>
          <w:rFonts w:hint="eastAsia"/>
          <w:sz w:val="24"/>
          <w:highlight w:val="yellow"/>
        </w:rPr>
        <w:t>。</w:t>
      </w:r>
    </w:p>
    <w:p>
      <w:pPr>
        <w:pStyle w:val="341"/>
        <w:numPr>
          <w:ilvl w:val="0"/>
          <w:numId w:val="12"/>
        </w:numPr>
        <w:spacing w:line="276" w:lineRule="auto"/>
        <w:rPr>
          <w:sz w:val="24"/>
          <w:highlight w:val="yellow"/>
        </w:rPr>
      </w:pPr>
      <w:r>
        <w:rPr>
          <w:rFonts w:hint="eastAsia"/>
          <w:sz w:val="24"/>
          <w:highlight w:val="yellow"/>
          <w:lang w:val="en-US" w:eastAsia="zh-CN"/>
        </w:rPr>
        <w:t>对</w:t>
      </w:r>
      <w:r>
        <w:rPr>
          <w:rFonts w:hint="eastAsia"/>
          <w:sz w:val="24"/>
          <w:highlight w:val="yellow"/>
        </w:rPr>
        <w:t>非功能性</w:t>
      </w:r>
      <w:r>
        <w:rPr>
          <w:rFonts w:hint="eastAsia"/>
          <w:sz w:val="24"/>
          <w:highlight w:val="yellow"/>
          <w:lang w:val="en-US" w:eastAsia="zh-CN"/>
        </w:rPr>
        <w:t>需求进行分析与描述</w:t>
      </w:r>
      <w:r>
        <w:rPr>
          <w:rFonts w:hint="eastAsia"/>
          <w:sz w:val="24"/>
          <w:highlight w:val="yellow"/>
        </w:rPr>
        <w:t>，如</w:t>
      </w:r>
      <w:r>
        <w:rPr>
          <w:rFonts w:hint="eastAsia"/>
          <w:sz w:val="24"/>
          <w:highlight w:val="yellow"/>
          <w:lang w:val="en-US" w:eastAsia="zh-CN"/>
        </w:rPr>
        <w:t>软件系统的实时性、安全性</w:t>
      </w:r>
      <w:r>
        <w:rPr>
          <w:rFonts w:hint="eastAsia"/>
          <w:sz w:val="24"/>
          <w:highlight w:val="yellow"/>
        </w:rPr>
        <w:t>等。</w:t>
      </w:r>
    </w:p>
    <w:p>
      <w:pPr>
        <w:pStyle w:val="341"/>
        <w:numPr>
          <w:ilvl w:val="0"/>
          <w:numId w:val="12"/>
        </w:numPr>
        <w:rPr>
          <w:sz w:val="24"/>
          <w:highlight w:val="yellow"/>
        </w:rPr>
      </w:pPr>
      <w:r>
        <w:rPr>
          <w:rFonts w:hint="eastAsia"/>
          <w:sz w:val="24"/>
          <w:highlight w:val="yellow"/>
        </w:rPr>
        <w:t>小四，宋体，1</w:t>
      </w:r>
      <w:r>
        <w:rPr>
          <w:sz w:val="24"/>
          <w:highlight w:val="yellow"/>
        </w:rPr>
        <w:t>.5</w:t>
      </w:r>
      <w:r>
        <w:rPr>
          <w:rFonts w:hint="eastAsia"/>
          <w:sz w:val="24"/>
          <w:highlight w:val="yellow"/>
        </w:rPr>
        <w:t>倍行距。</w:t>
      </w:r>
    </w:p>
    <w:p>
      <w:pPr>
        <w:spacing w:line="276" w:lineRule="auto"/>
        <w:rPr>
          <w:rFonts w:hint="eastAsia"/>
          <w:sz w:val="24"/>
          <w:highlight w:val="yellow"/>
        </w:rPr>
      </w:pPr>
    </w:p>
    <w:p>
      <w:r>
        <w:br w:type="page"/>
      </w:r>
    </w:p>
    <w:p>
      <w:pPr>
        <w:spacing w:line="276" w:lineRule="auto"/>
        <w:outlineLvl w:val="0"/>
      </w:pPr>
      <w:r>
        <w:rPr>
          <w:rFonts w:hint="eastAsia"/>
        </w:rPr>
        <w:t>三、</w:t>
      </w:r>
      <w:r>
        <w:rPr>
          <w:rFonts w:hint="eastAsia"/>
          <w:lang w:val="en-US" w:eastAsia="zh-CN"/>
        </w:rPr>
        <w:t>软件概要</w:t>
      </w:r>
      <w:r>
        <w:rPr>
          <w:rFonts w:hint="eastAsia"/>
        </w:rPr>
        <w:t>设计</w:t>
      </w:r>
    </w:p>
    <w:p>
      <w:pPr>
        <w:spacing w:line="276" w:lineRule="auto"/>
        <w:rPr>
          <w:sz w:val="24"/>
          <w:highlight w:val="yellow"/>
        </w:rPr>
      </w:pPr>
      <w:r>
        <w:rPr>
          <w:rFonts w:hint="eastAsia"/>
          <w:sz w:val="24"/>
          <w:highlight w:val="yellow"/>
        </w:rPr>
        <w:t>撰写要求：</w:t>
      </w:r>
    </w:p>
    <w:p>
      <w:pPr>
        <w:pStyle w:val="341"/>
        <w:numPr>
          <w:ilvl w:val="0"/>
          <w:numId w:val="12"/>
        </w:numPr>
        <w:spacing w:line="276" w:lineRule="auto"/>
        <w:rPr>
          <w:sz w:val="24"/>
          <w:highlight w:val="yellow"/>
        </w:rPr>
      </w:pPr>
      <w:r>
        <w:rPr>
          <w:rFonts w:hint="eastAsia"/>
          <w:sz w:val="24"/>
          <w:highlight w:val="yellow"/>
        </w:rPr>
        <w:t>说明对本系统的主要的输入输出项目、处理的功能性能要求</w:t>
      </w:r>
      <w:r>
        <w:rPr>
          <w:rFonts w:hint="eastAsia"/>
          <w:sz w:val="24"/>
          <w:highlight w:val="yellow"/>
          <w:lang w:eastAsia="zh-CN"/>
        </w:rPr>
        <w:t>。</w:t>
      </w:r>
    </w:p>
    <w:p>
      <w:pPr>
        <w:pStyle w:val="341"/>
        <w:numPr>
          <w:ilvl w:val="0"/>
          <w:numId w:val="12"/>
        </w:numPr>
        <w:spacing w:line="276" w:lineRule="auto"/>
        <w:rPr>
          <w:sz w:val="24"/>
          <w:highlight w:val="yellow"/>
        </w:rPr>
      </w:pPr>
      <w:r>
        <w:rPr>
          <w:rFonts w:hint="eastAsia"/>
          <w:sz w:val="24"/>
          <w:highlight w:val="yellow"/>
        </w:rPr>
        <w:t>简要地说明对本系统的运行环境（包括硬件环境和支持环境）的规定。</w:t>
      </w:r>
    </w:p>
    <w:p>
      <w:pPr>
        <w:pStyle w:val="341"/>
        <w:numPr>
          <w:ilvl w:val="0"/>
          <w:numId w:val="12"/>
        </w:numPr>
        <w:spacing w:line="276" w:lineRule="auto"/>
        <w:rPr>
          <w:sz w:val="24"/>
          <w:highlight w:val="yellow"/>
        </w:rPr>
      </w:pPr>
      <w:r>
        <w:rPr>
          <w:rFonts w:hint="eastAsia"/>
          <w:sz w:val="24"/>
          <w:highlight w:val="yellow"/>
        </w:rPr>
        <w:t>说明本系统的基本设计概念和处理流程，尽量使用图表的形式。</w:t>
      </w:r>
    </w:p>
    <w:p>
      <w:pPr>
        <w:pStyle w:val="341"/>
        <w:numPr>
          <w:ilvl w:val="0"/>
          <w:numId w:val="12"/>
        </w:numPr>
        <w:spacing w:line="276" w:lineRule="auto"/>
        <w:rPr>
          <w:sz w:val="24"/>
          <w:highlight w:val="yellow"/>
        </w:rPr>
      </w:pPr>
      <w:r>
        <w:rPr>
          <w:rFonts w:hint="eastAsia"/>
          <w:sz w:val="24"/>
          <w:highlight w:val="yellow"/>
        </w:rPr>
        <w:t>用一览表及框图的形式说明本系统的系统元素（各层模块、子程序、公用程序等）的划分，扼要说明每个系统元素的标识符和功能，分层次地给出各元素之间的控制与被控制关系。</w:t>
      </w:r>
    </w:p>
    <w:p>
      <w:pPr>
        <w:pStyle w:val="341"/>
        <w:numPr>
          <w:ilvl w:val="0"/>
          <w:numId w:val="12"/>
        </w:numPr>
        <w:spacing w:line="276" w:lineRule="auto"/>
        <w:rPr>
          <w:sz w:val="24"/>
          <w:highlight w:val="yellow"/>
        </w:rPr>
      </w:pPr>
      <w:r>
        <w:rPr>
          <w:rFonts w:hint="eastAsia"/>
          <w:sz w:val="24"/>
          <w:highlight w:val="yellow"/>
          <w:lang w:val="en-US" w:eastAsia="zh-CN"/>
        </w:rPr>
        <w:t>外部接口：说明本系统同外界的所有接口的安排包括软件与硬件之间的接口、本系统与各支持软件之间的接口关系。</w:t>
      </w:r>
    </w:p>
    <w:p>
      <w:pPr>
        <w:pStyle w:val="341"/>
        <w:numPr>
          <w:ilvl w:val="0"/>
          <w:numId w:val="12"/>
        </w:numPr>
        <w:spacing w:line="276" w:lineRule="auto"/>
        <w:rPr>
          <w:sz w:val="24"/>
          <w:highlight w:val="yellow"/>
        </w:rPr>
      </w:pPr>
      <w:r>
        <w:rPr>
          <w:rFonts w:hint="eastAsia"/>
          <w:sz w:val="24"/>
          <w:highlight w:val="yellow"/>
        </w:rPr>
        <w:t>内部接口</w:t>
      </w:r>
      <w:r>
        <w:rPr>
          <w:rFonts w:hint="eastAsia"/>
          <w:sz w:val="24"/>
          <w:highlight w:val="yellow"/>
          <w:lang w:eastAsia="zh-CN"/>
        </w:rPr>
        <w:t>：说明本系统之内的各个系统元素之间的接口的安排。</w:t>
      </w:r>
    </w:p>
    <w:p>
      <w:pPr>
        <w:pStyle w:val="341"/>
        <w:numPr>
          <w:ilvl w:val="0"/>
          <w:numId w:val="12"/>
        </w:numPr>
        <w:spacing w:line="276" w:lineRule="auto"/>
        <w:rPr>
          <w:sz w:val="24"/>
          <w:highlight w:val="yellow"/>
        </w:rPr>
      </w:pPr>
      <w:r>
        <w:rPr>
          <w:rFonts w:hint="eastAsia"/>
          <w:sz w:val="24"/>
          <w:highlight w:val="yellow"/>
        </w:rPr>
        <w:t>系统数据结构设计</w:t>
      </w:r>
      <w:r>
        <w:rPr>
          <w:rFonts w:hint="eastAsia"/>
          <w:sz w:val="24"/>
          <w:highlight w:val="yellow"/>
          <w:lang w:eastAsia="zh-CN"/>
        </w:rPr>
        <w:t>（逻辑结构设计）：给出本系统内所使用的每个数据结构的名称、标识符以及它们之中每个数据项、记录、文卷和系的标识、定义、长度及它们之间的层次的或表格的相互关系。</w:t>
      </w:r>
    </w:p>
    <w:p>
      <w:pPr>
        <w:pStyle w:val="341"/>
        <w:numPr>
          <w:ilvl w:val="0"/>
          <w:numId w:val="12"/>
        </w:numPr>
        <w:spacing w:line="276" w:lineRule="auto"/>
        <w:rPr>
          <w:sz w:val="24"/>
          <w:highlight w:val="yellow"/>
        </w:rPr>
      </w:pPr>
      <w:r>
        <w:rPr>
          <w:rFonts w:hint="eastAsia"/>
          <w:sz w:val="24"/>
          <w:highlight w:val="yellow"/>
        </w:rPr>
        <w:t>系统数据结构设计</w:t>
      </w:r>
      <w:r>
        <w:rPr>
          <w:rFonts w:hint="eastAsia"/>
          <w:sz w:val="24"/>
          <w:highlight w:val="yellow"/>
          <w:lang w:eastAsia="zh-CN"/>
        </w:rPr>
        <w:t>（</w:t>
      </w:r>
      <w:r>
        <w:rPr>
          <w:rFonts w:hint="eastAsia"/>
          <w:sz w:val="24"/>
          <w:highlight w:val="yellow"/>
          <w:lang w:val="en-US" w:eastAsia="zh-CN"/>
        </w:rPr>
        <w:t>物理</w:t>
      </w:r>
      <w:r>
        <w:rPr>
          <w:rFonts w:hint="eastAsia"/>
          <w:sz w:val="24"/>
          <w:highlight w:val="yellow"/>
          <w:lang w:eastAsia="zh-CN"/>
        </w:rPr>
        <w:t>结构设计）：给出本系统内所使用的每个数据结构中的每个数据项的存储要求，访问方法、存取单位、存取的物理关系（索引、设备、存储区域）、设计考虑和保密条件。</w:t>
      </w:r>
    </w:p>
    <w:p>
      <w:pPr>
        <w:pStyle w:val="341"/>
        <w:numPr>
          <w:ilvl w:val="0"/>
          <w:numId w:val="12"/>
        </w:numPr>
        <w:rPr>
          <w:sz w:val="24"/>
          <w:highlight w:val="yellow"/>
        </w:rPr>
      </w:pPr>
      <w:r>
        <w:rPr>
          <w:rFonts w:hint="eastAsia"/>
          <w:sz w:val="24"/>
          <w:highlight w:val="yellow"/>
        </w:rPr>
        <w:t>小四，宋体，1</w:t>
      </w:r>
      <w:r>
        <w:rPr>
          <w:sz w:val="24"/>
          <w:highlight w:val="yellow"/>
        </w:rPr>
        <w:t>.5</w:t>
      </w:r>
      <w:r>
        <w:rPr>
          <w:rFonts w:hint="eastAsia"/>
          <w:sz w:val="24"/>
          <w:highlight w:val="yellow"/>
        </w:rPr>
        <w:t>倍行距。</w:t>
      </w:r>
    </w:p>
    <w:p>
      <w:pPr>
        <w:spacing w:line="276" w:lineRule="auto"/>
        <w:rPr>
          <w:rFonts w:hint="eastAsia"/>
          <w:sz w:val="24"/>
          <w:highlight w:val="yellow"/>
        </w:rPr>
      </w:pPr>
    </w:p>
    <w:p>
      <w:pPr>
        <w:spacing w:line="276" w:lineRule="auto"/>
      </w:pPr>
    </w:p>
    <w:p>
      <w:r>
        <w:br w:type="page"/>
      </w:r>
    </w:p>
    <w:p>
      <w:pPr>
        <w:spacing w:line="276" w:lineRule="auto"/>
        <w:outlineLvl w:val="0"/>
        <w:rPr>
          <w:rFonts w:hint="default" w:eastAsia="Microsoft YaHei UI"/>
          <w:lang w:val="en-US" w:eastAsia="zh-CN"/>
        </w:rPr>
      </w:pPr>
      <w:r>
        <w:rPr>
          <w:rFonts w:hint="eastAsia"/>
        </w:rPr>
        <w:t>四、</w:t>
      </w:r>
      <w:r>
        <w:rPr>
          <w:rFonts w:hint="eastAsia"/>
          <w:lang w:val="en-US" w:eastAsia="zh-CN"/>
        </w:rPr>
        <w:t>软件详细设计</w:t>
      </w:r>
    </w:p>
    <w:p>
      <w:pPr>
        <w:spacing w:line="276" w:lineRule="auto"/>
        <w:rPr>
          <w:sz w:val="24"/>
          <w:highlight w:val="yellow"/>
        </w:rPr>
      </w:pPr>
      <w:r>
        <w:rPr>
          <w:rFonts w:hint="eastAsia"/>
          <w:sz w:val="24"/>
          <w:highlight w:val="yellow"/>
        </w:rPr>
        <w:t>撰写要求：</w:t>
      </w:r>
    </w:p>
    <w:p>
      <w:pPr>
        <w:pStyle w:val="341"/>
        <w:numPr>
          <w:ilvl w:val="0"/>
          <w:numId w:val="12"/>
        </w:numPr>
        <w:rPr>
          <w:rFonts w:hint="eastAsia"/>
          <w:sz w:val="24"/>
          <w:highlight w:val="yellow"/>
        </w:rPr>
      </w:pPr>
      <w:r>
        <w:rPr>
          <w:rFonts w:hint="eastAsia"/>
          <w:sz w:val="24"/>
          <w:highlight w:val="yellow"/>
        </w:rPr>
        <w:t>功能：说明该程序应具有的功能</w:t>
      </w:r>
    </w:p>
    <w:p>
      <w:pPr>
        <w:pStyle w:val="341"/>
        <w:numPr>
          <w:ilvl w:val="0"/>
          <w:numId w:val="12"/>
        </w:numPr>
        <w:rPr>
          <w:rFonts w:hint="eastAsia"/>
          <w:sz w:val="24"/>
          <w:highlight w:val="yellow"/>
        </w:rPr>
      </w:pPr>
      <w:r>
        <w:rPr>
          <w:rFonts w:hint="eastAsia"/>
          <w:sz w:val="24"/>
          <w:highlight w:val="yellow"/>
        </w:rPr>
        <w:t>性能：说明对软件的全部性能要求，包括对精度、灵活性和时间特性的要求。</w:t>
      </w:r>
    </w:p>
    <w:p>
      <w:pPr>
        <w:pStyle w:val="341"/>
        <w:numPr>
          <w:ilvl w:val="0"/>
          <w:numId w:val="12"/>
        </w:numPr>
        <w:rPr>
          <w:rFonts w:hint="eastAsia"/>
          <w:sz w:val="24"/>
          <w:highlight w:val="yellow"/>
        </w:rPr>
      </w:pPr>
      <w:r>
        <w:rPr>
          <w:rFonts w:hint="eastAsia"/>
          <w:sz w:val="24"/>
          <w:highlight w:val="yellow"/>
        </w:rPr>
        <w:t>输入项：给出对每一个输入项的特性，包括名称、标识、数据的类型和格式、数据值的有效范围、输入的方式。数量和频度、输入媒体、输入数据的来源和安全保密条件等等。</w:t>
      </w:r>
    </w:p>
    <w:p>
      <w:pPr>
        <w:pStyle w:val="341"/>
        <w:numPr>
          <w:ilvl w:val="0"/>
          <w:numId w:val="12"/>
        </w:numPr>
        <w:rPr>
          <w:rFonts w:hint="eastAsia"/>
          <w:sz w:val="24"/>
          <w:highlight w:val="yellow"/>
        </w:rPr>
      </w:pPr>
      <w:r>
        <w:rPr>
          <w:rFonts w:hint="eastAsia"/>
          <w:sz w:val="24"/>
          <w:highlight w:val="yellow"/>
        </w:rPr>
        <w:t>输出项：给出对每一个输出项的特性，包括名称、标识、数据的类型和格式，数据值的有效范围，输出的形式、数量和频度，输出媒体、对输出图形及符号的说明、安全保密条件等等。</w:t>
      </w:r>
    </w:p>
    <w:p>
      <w:pPr>
        <w:pStyle w:val="341"/>
        <w:numPr>
          <w:ilvl w:val="0"/>
          <w:numId w:val="12"/>
        </w:numPr>
        <w:rPr>
          <w:rFonts w:hint="eastAsia"/>
          <w:sz w:val="24"/>
          <w:highlight w:val="yellow"/>
        </w:rPr>
      </w:pPr>
      <w:r>
        <w:rPr>
          <w:rFonts w:hint="eastAsia"/>
          <w:sz w:val="24"/>
          <w:highlight w:val="yellow"/>
        </w:rPr>
        <w:t>算法：详细说明软件所选用的算法，具体的计算公式和计算步骤。</w:t>
      </w:r>
    </w:p>
    <w:p>
      <w:pPr>
        <w:pStyle w:val="341"/>
        <w:numPr>
          <w:ilvl w:val="0"/>
          <w:numId w:val="12"/>
        </w:numPr>
        <w:rPr>
          <w:rFonts w:hint="eastAsia"/>
          <w:sz w:val="24"/>
          <w:highlight w:val="yellow"/>
        </w:rPr>
      </w:pPr>
      <w:r>
        <w:rPr>
          <w:rFonts w:hint="eastAsia"/>
          <w:sz w:val="24"/>
          <w:highlight w:val="yellow"/>
        </w:rPr>
        <w:t>流程逻辑：用图表（例如流程图、判定表等）辅以必要的说明来表示软件的逻辑流程。</w:t>
      </w:r>
    </w:p>
    <w:p>
      <w:pPr>
        <w:pStyle w:val="341"/>
        <w:numPr>
          <w:ilvl w:val="0"/>
          <w:numId w:val="12"/>
        </w:numPr>
        <w:rPr>
          <w:rFonts w:hint="eastAsia"/>
          <w:sz w:val="24"/>
          <w:highlight w:val="yellow"/>
        </w:rPr>
      </w:pPr>
      <w:r>
        <w:rPr>
          <w:rFonts w:hint="eastAsia"/>
          <w:sz w:val="24"/>
          <w:highlight w:val="yellow"/>
        </w:rPr>
        <w:t>接口：用图的形式说明软件所隶属的上一层模块及隶属于本程序的下一层模块、子程序，说明参数赋值和调用方式，说明与本程序相直接关联的数据结构（数据库、数据文卷）。</w:t>
      </w:r>
    </w:p>
    <w:p>
      <w:pPr>
        <w:pStyle w:val="341"/>
        <w:numPr>
          <w:ilvl w:val="0"/>
          <w:numId w:val="12"/>
        </w:numPr>
        <w:rPr>
          <w:rFonts w:hint="eastAsia"/>
          <w:sz w:val="24"/>
          <w:highlight w:val="yellow"/>
        </w:rPr>
      </w:pPr>
      <w:r>
        <w:rPr>
          <w:rFonts w:hint="eastAsia"/>
          <w:sz w:val="24"/>
          <w:highlight w:val="yellow"/>
        </w:rPr>
        <w:t>存储分配：根据需要，说明软件的存储分配。</w:t>
      </w:r>
    </w:p>
    <w:p>
      <w:pPr>
        <w:pStyle w:val="341"/>
        <w:numPr>
          <w:ilvl w:val="0"/>
          <w:numId w:val="12"/>
        </w:numPr>
        <w:rPr>
          <w:rFonts w:hint="eastAsia"/>
          <w:sz w:val="24"/>
          <w:highlight w:val="yellow"/>
        </w:rPr>
      </w:pPr>
      <w:r>
        <w:rPr>
          <w:rFonts w:hint="eastAsia"/>
          <w:sz w:val="24"/>
          <w:highlight w:val="yellow"/>
        </w:rPr>
        <w:t>限制条件：说明软件运行中所受到的限制条件。</w:t>
      </w:r>
    </w:p>
    <w:p>
      <w:pPr>
        <w:pStyle w:val="341"/>
        <w:numPr>
          <w:ilvl w:val="0"/>
          <w:numId w:val="12"/>
        </w:numPr>
        <w:rPr>
          <w:sz w:val="24"/>
          <w:highlight w:val="yellow"/>
        </w:rPr>
      </w:pPr>
      <w:r>
        <w:rPr>
          <w:rFonts w:hint="eastAsia"/>
          <w:sz w:val="24"/>
          <w:highlight w:val="yellow"/>
        </w:rPr>
        <w:t>测试计划：说明对软件进行单体测试的计划，包括对测试的技术要求、输入数据、预期结果、进度安排、人员职责、设备条件驱动程序及桩模块等的规定。</w:t>
      </w:r>
    </w:p>
    <w:p>
      <w:pPr>
        <w:pStyle w:val="341"/>
        <w:numPr>
          <w:ilvl w:val="0"/>
          <w:numId w:val="12"/>
        </w:numPr>
        <w:rPr>
          <w:sz w:val="24"/>
          <w:highlight w:val="yellow"/>
        </w:rPr>
      </w:pPr>
      <w:r>
        <w:rPr>
          <w:rFonts w:hint="eastAsia"/>
          <w:sz w:val="24"/>
          <w:highlight w:val="yellow"/>
        </w:rPr>
        <w:t>小四，宋体，1</w:t>
      </w:r>
      <w:r>
        <w:rPr>
          <w:sz w:val="24"/>
          <w:highlight w:val="yellow"/>
        </w:rPr>
        <w:t>.5</w:t>
      </w:r>
      <w:r>
        <w:rPr>
          <w:rFonts w:hint="eastAsia"/>
          <w:sz w:val="24"/>
          <w:highlight w:val="yellow"/>
        </w:rPr>
        <w:t>倍行距。</w:t>
      </w:r>
    </w:p>
    <w:p>
      <w:pPr>
        <w:spacing w:line="276" w:lineRule="auto"/>
        <w:rPr>
          <w:rFonts w:hint="eastAsia"/>
          <w:sz w:val="24"/>
          <w:highlight w:val="yellow"/>
        </w:rPr>
      </w:pPr>
    </w:p>
    <w:p>
      <w:pPr>
        <w:spacing w:line="276" w:lineRule="auto"/>
      </w:pPr>
    </w:p>
    <w:p>
      <w:r>
        <w:br w:type="page"/>
      </w:r>
    </w:p>
    <w:p>
      <w:pPr>
        <w:spacing w:line="276" w:lineRule="auto"/>
        <w:outlineLvl w:val="0"/>
        <w:rPr>
          <w:rFonts w:hint="default" w:eastAsia="Microsoft YaHei UI"/>
          <w:lang w:val="en-US" w:eastAsia="zh-CN"/>
        </w:rPr>
      </w:pPr>
      <w:r>
        <w:rPr>
          <w:rFonts w:hint="eastAsia"/>
        </w:rPr>
        <w:t>五、</w:t>
      </w:r>
      <w:r>
        <w:rPr>
          <w:rFonts w:hint="eastAsia"/>
          <w:lang w:val="en-US" w:eastAsia="zh-CN"/>
        </w:rPr>
        <w:t>软件页面展示</w:t>
      </w:r>
    </w:p>
    <w:p>
      <w:pPr>
        <w:spacing w:line="276" w:lineRule="auto"/>
        <w:rPr>
          <w:sz w:val="24"/>
          <w:highlight w:val="yellow"/>
        </w:rPr>
      </w:pPr>
      <w:r>
        <w:rPr>
          <w:rFonts w:hint="eastAsia"/>
          <w:sz w:val="24"/>
          <w:highlight w:val="yellow"/>
        </w:rPr>
        <w:t>撰写要求：</w:t>
      </w:r>
    </w:p>
    <w:p>
      <w:pPr>
        <w:pStyle w:val="341"/>
        <w:numPr>
          <w:ilvl w:val="0"/>
          <w:numId w:val="12"/>
        </w:numPr>
        <w:spacing w:line="276" w:lineRule="auto"/>
        <w:rPr>
          <w:sz w:val="24"/>
          <w:highlight w:val="yellow"/>
        </w:rPr>
      </w:pPr>
      <w:r>
        <w:rPr>
          <w:rFonts w:hint="eastAsia"/>
          <w:sz w:val="24"/>
          <w:highlight w:val="yellow"/>
          <w:lang w:val="en-US" w:eastAsia="zh-CN"/>
        </w:rPr>
        <w:t>按照功能来展示页面，功能需要和需求文档、概要设计文档及详细设计文档保持一致</w:t>
      </w:r>
      <w:r>
        <w:rPr>
          <w:rFonts w:hint="eastAsia"/>
          <w:sz w:val="24"/>
          <w:highlight w:val="yellow"/>
        </w:rPr>
        <w:t>。</w:t>
      </w:r>
    </w:p>
    <w:p>
      <w:pPr>
        <w:pStyle w:val="341"/>
        <w:numPr>
          <w:ilvl w:val="0"/>
          <w:numId w:val="12"/>
        </w:numPr>
        <w:spacing w:line="276" w:lineRule="auto"/>
        <w:rPr>
          <w:sz w:val="24"/>
          <w:highlight w:val="yellow"/>
        </w:rPr>
      </w:pPr>
      <w:r>
        <w:rPr>
          <w:rFonts w:hint="eastAsia"/>
          <w:sz w:val="24"/>
          <w:highlight w:val="yellow"/>
          <w:lang w:val="en-US" w:eastAsia="zh-CN"/>
        </w:rPr>
        <w:t>每个页面需要进行文字描述</w:t>
      </w:r>
      <w:r>
        <w:rPr>
          <w:rFonts w:hint="eastAsia"/>
          <w:sz w:val="24"/>
          <w:highlight w:val="yellow"/>
        </w:rPr>
        <w:t>。</w:t>
      </w:r>
    </w:p>
    <w:p>
      <w:pPr>
        <w:pStyle w:val="341"/>
        <w:numPr>
          <w:ilvl w:val="0"/>
          <w:numId w:val="12"/>
        </w:numPr>
        <w:rPr>
          <w:sz w:val="24"/>
          <w:highlight w:val="yellow"/>
        </w:rPr>
      </w:pPr>
      <w:r>
        <w:rPr>
          <w:rFonts w:hint="eastAsia"/>
          <w:sz w:val="24"/>
          <w:highlight w:val="yellow"/>
        </w:rPr>
        <w:t>小四，宋体，1</w:t>
      </w:r>
      <w:r>
        <w:rPr>
          <w:sz w:val="24"/>
          <w:highlight w:val="yellow"/>
        </w:rPr>
        <w:t>.5</w:t>
      </w:r>
      <w:r>
        <w:rPr>
          <w:rFonts w:hint="eastAsia"/>
          <w:sz w:val="24"/>
          <w:highlight w:val="yellow"/>
        </w:rPr>
        <w:t>倍行距。</w:t>
      </w:r>
    </w:p>
    <w:p>
      <w:pPr>
        <w:spacing w:line="276" w:lineRule="auto"/>
        <w:rPr>
          <w:rFonts w:hint="eastAsia"/>
          <w:sz w:val="24"/>
          <w:highlight w:val="yellow"/>
        </w:rPr>
      </w:pPr>
    </w:p>
    <w:p>
      <w:pPr>
        <w:spacing w:line="276" w:lineRule="auto"/>
      </w:pPr>
    </w:p>
    <w:p>
      <w:r>
        <w:br w:type="page"/>
      </w:r>
    </w:p>
    <w:p>
      <w:pPr>
        <w:spacing w:line="276" w:lineRule="auto"/>
        <w:outlineLvl w:val="0"/>
      </w:pPr>
      <w:r>
        <w:rPr>
          <w:rFonts w:hint="eastAsia"/>
        </w:rPr>
        <w:t>六、</w:t>
      </w:r>
      <w:r>
        <w:rPr>
          <w:rFonts w:hint="eastAsia"/>
          <w:lang w:val="en-US" w:eastAsia="zh-CN"/>
        </w:rPr>
        <w:t>软件架构设计</w:t>
      </w:r>
    </w:p>
    <w:p>
      <w:pPr>
        <w:spacing w:line="276" w:lineRule="auto"/>
        <w:rPr>
          <w:sz w:val="24"/>
          <w:highlight w:val="yellow"/>
        </w:rPr>
      </w:pPr>
      <w:r>
        <w:rPr>
          <w:rFonts w:hint="eastAsia"/>
          <w:sz w:val="24"/>
          <w:highlight w:val="yellow"/>
        </w:rPr>
        <w:t>撰写要求：</w:t>
      </w:r>
    </w:p>
    <w:p>
      <w:pPr>
        <w:pStyle w:val="341"/>
        <w:numPr>
          <w:ilvl w:val="0"/>
          <w:numId w:val="12"/>
        </w:numPr>
        <w:spacing w:line="276" w:lineRule="auto"/>
        <w:rPr>
          <w:sz w:val="24"/>
          <w:highlight w:val="yellow"/>
        </w:rPr>
      </w:pPr>
      <w:r>
        <w:rPr>
          <w:rFonts w:hint="eastAsia"/>
          <w:sz w:val="24"/>
          <w:highlight w:val="yellow"/>
          <w:lang w:val="en-US" w:eastAsia="zh-CN"/>
        </w:rPr>
        <w:t>画出软件的架构图，并对架构图进行说明</w:t>
      </w:r>
      <w:r>
        <w:rPr>
          <w:rFonts w:hint="eastAsia"/>
          <w:sz w:val="24"/>
          <w:highlight w:val="yellow"/>
        </w:rPr>
        <w:t>。</w:t>
      </w:r>
    </w:p>
    <w:p>
      <w:pPr>
        <w:pStyle w:val="341"/>
        <w:numPr>
          <w:ilvl w:val="0"/>
          <w:numId w:val="12"/>
        </w:numPr>
        <w:spacing w:line="276" w:lineRule="auto"/>
        <w:rPr>
          <w:sz w:val="24"/>
          <w:highlight w:val="yellow"/>
        </w:rPr>
      </w:pPr>
      <w:r>
        <w:rPr>
          <w:rFonts w:hint="eastAsia"/>
          <w:sz w:val="24"/>
          <w:highlight w:val="yellow"/>
          <w:lang w:val="en-US" w:eastAsia="zh-CN"/>
        </w:rPr>
        <w:t>对软件架构图中的每一个模块进行说明</w:t>
      </w:r>
      <w:r>
        <w:rPr>
          <w:rFonts w:hint="eastAsia"/>
          <w:sz w:val="24"/>
          <w:highlight w:val="yellow"/>
        </w:rPr>
        <w:t>。</w:t>
      </w:r>
    </w:p>
    <w:p>
      <w:pPr>
        <w:pStyle w:val="341"/>
        <w:numPr>
          <w:ilvl w:val="0"/>
          <w:numId w:val="12"/>
        </w:numPr>
        <w:rPr>
          <w:sz w:val="24"/>
          <w:highlight w:val="yellow"/>
        </w:rPr>
      </w:pPr>
      <w:r>
        <w:rPr>
          <w:rFonts w:hint="eastAsia"/>
          <w:sz w:val="24"/>
          <w:highlight w:val="yellow"/>
        </w:rPr>
        <w:t>小四，宋体，1</w:t>
      </w:r>
      <w:r>
        <w:rPr>
          <w:sz w:val="24"/>
          <w:highlight w:val="yellow"/>
        </w:rPr>
        <w:t>.5</w:t>
      </w:r>
      <w:r>
        <w:rPr>
          <w:rFonts w:hint="eastAsia"/>
          <w:sz w:val="24"/>
          <w:highlight w:val="yellow"/>
        </w:rPr>
        <w:t>倍行距。</w:t>
      </w:r>
    </w:p>
    <w:p>
      <w:pPr>
        <w:spacing w:line="276" w:lineRule="auto"/>
        <w:rPr>
          <w:rFonts w:hint="eastAsia"/>
          <w:sz w:val="24"/>
          <w:highlight w:val="yellow"/>
        </w:rPr>
      </w:pPr>
    </w:p>
    <w:p>
      <w:r>
        <w:br w:type="page"/>
      </w:r>
    </w:p>
    <w:p>
      <w:pPr>
        <w:spacing w:line="276" w:lineRule="auto"/>
        <w:outlineLvl w:val="0"/>
        <w:rPr>
          <w:rFonts w:hint="default" w:eastAsia="Microsoft YaHei UI"/>
          <w:lang w:val="en-US" w:eastAsia="zh-CN"/>
        </w:rPr>
      </w:pPr>
      <w:r>
        <w:rPr>
          <w:rFonts w:hint="eastAsia"/>
        </w:rPr>
        <w:t>七、</w:t>
      </w:r>
      <w:r>
        <w:rPr>
          <w:rFonts w:hint="eastAsia"/>
          <w:lang w:val="en-US" w:eastAsia="zh-CN"/>
        </w:rPr>
        <w:t>可行性分析情况总结</w:t>
      </w:r>
    </w:p>
    <w:p>
      <w:pPr>
        <w:spacing w:line="276" w:lineRule="auto"/>
        <w:rPr>
          <w:sz w:val="24"/>
          <w:highlight w:val="yellow"/>
        </w:rPr>
      </w:pPr>
      <w:r>
        <w:rPr>
          <w:rFonts w:hint="eastAsia"/>
          <w:sz w:val="24"/>
          <w:highlight w:val="yellow"/>
        </w:rPr>
        <w:t>撰写要求：</w:t>
      </w:r>
    </w:p>
    <w:p>
      <w:pPr>
        <w:pStyle w:val="341"/>
        <w:numPr>
          <w:ilvl w:val="0"/>
          <w:numId w:val="12"/>
        </w:numPr>
        <w:spacing w:line="276" w:lineRule="auto"/>
        <w:rPr>
          <w:sz w:val="24"/>
          <w:highlight w:val="yellow"/>
        </w:rPr>
      </w:pPr>
      <w:r>
        <w:rPr>
          <w:rFonts w:hint="eastAsia"/>
          <w:sz w:val="24"/>
          <w:highlight w:val="yellow"/>
          <w:lang w:val="en-US" w:eastAsia="zh-CN"/>
        </w:rPr>
        <w:t>对软件的可行性进行分析</w:t>
      </w:r>
      <w:r>
        <w:rPr>
          <w:rFonts w:hint="eastAsia"/>
          <w:sz w:val="24"/>
          <w:highlight w:val="yellow"/>
        </w:rPr>
        <w:t>。</w:t>
      </w:r>
    </w:p>
    <w:p>
      <w:pPr>
        <w:pStyle w:val="341"/>
        <w:numPr>
          <w:ilvl w:val="0"/>
          <w:numId w:val="12"/>
        </w:numPr>
        <w:rPr>
          <w:sz w:val="24"/>
          <w:highlight w:val="yellow"/>
        </w:rPr>
      </w:pPr>
      <w:r>
        <w:rPr>
          <w:rFonts w:hint="eastAsia"/>
          <w:sz w:val="24"/>
          <w:highlight w:val="yellow"/>
        </w:rPr>
        <w:t>小四，宋体，1</w:t>
      </w:r>
      <w:r>
        <w:rPr>
          <w:sz w:val="24"/>
          <w:highlight w:val="yellow"/>
        </w:rPr>
        <w:t>.5</w:t>
      </w:r>
      <w:r>
        <w:rPr>
          <w:rFonts w:hint="eastAsia"/>
          <w:sz w:val="24"/>
          <w:highlight w:val="yellow"/>
        </w:rPr>
        <w:t>倍行距。</w:t>
      </w:r>
    </w:p>
    <w:p>
      <w:pPr>
        <w:spacing w:line="276" w:lineRule="auto"/>
        <w:rPr>
          <w:rFonts w:hint="eastAsia"/>
          <w:sz w:val="24"/>
          <w:highlight w:val="yellow"/>
        </w:rPr>
      </w:pPr>
    </w:p>
    <w:p>
      <w:pPr>
        <w:rPr>
          <w:rFonts w:hint="eastAsia"/>
          <w:sz w:val="24"/>
          <w:highlight w:val="yellow"/>
        </w:rPr>
      </w:pPr>
      <w:r>
        <w:br w:type="page"/>
      </w:r>
    </w:p>
    <w:p>
      <w:pPr>
        <w:spacing w:line="276" w:lineRule="auto"/>
        <w:outlineLvl w:val="0"/>
        <w:rPr>
          <w:rFonts w:hint="default" w:eastAsia="Microsoft YaHei UI"/>
          <w:lang w:val="en-US" w:eastAsia="zh-CN"/>
        </w:rPr>
      </w:pPr>
      <w:r>
        <w:rPr>
          <w:rFonts w:hint="eastAsia"/>
          <w:lang w:val="en-US" w:eastAsia="zh-CN"/>
        </w:rPr>
        <w:t>八</w:t>
      </w:r>
      <w:r>
        <w:rPr>
          <w:rFonts w:hint="eastAsia"/>
        </w:rPr>
        <w:t>、</w:t>
      </w:r>
      <w:r>
        <w:rPr>
          <w:rFonts w:hint="eastAsia"/>
          <w:lang w:val="en-US" w:eastAsia="zh-CN"/>
        </w:rPr>
        <w:t>软件环境搭建情况</w:t>
      </w:r>
    </w:p>
    <w:p>
      <w:pPr>
        <w:spacing w:line="276" w:lineRule="auto"/>
        <w:rPr>
          <w:sz w:val="24"/>
          <w:highlight w:val="yellow"/>
        </w:rPr>
      </w:pPr>
      <w:r>
        <w:rPr>
          <w:rFonts w:hint="eastAsia"/>
          <w:sz w:val="24"/>
          <w:highlight w:val="yellow"/>
        </w:rPr>
        <w:t>提供内容：</w:t>
      </w:r>
    </w:p>
    <w:p>
      <w:pPr>
        <w:pStyle w:val="341"/>
        <w:numPr>
          <w:ilvl w:val="0"/>
          <w:numId w:val="12"/>
        </w:numPr>
        <w:spacing w:line="276" w:lineRule="auto"/>
        <w:rPr>
          <w:sz w:val="24"/>
          <w:highlight w:val="yellow"/>
        </w:rPr>
      </w:pPr>
      <w:r>
        <w:rPr>
          <w:rFonts w:hint="eastAsia"/>
          <w:sz w:val="24"/>
          <w:highlight w:val="yellow"/>
          <w:lang w:val="en-US" w:eastAsia="zh-CN"/>
        </w:rPr>
        <w:t>描述软件需要运行的环境，并进行说明</w:t>
      </w:r>
      <w:r>
        <w:rPr>
          <w:rFonts w:hint="eastAsia"/>
          <w:sz w:val="24"/>
          <w:highlight w:val="yellow"/>
        </w:rPr>
        <w:t>。</w:t>
      </w:r>
    </w:p>
    <w:p>
      <w:pPr>
        <w:pStyle w:val="341"/>
        <w:numPr>
          <w:ilvl w:val="0"/>
          <w:numId w:val="12"/>
        </w:numPr>
        <w:rPr>
          <w:sz w:val="24"/>
          <w:highlight w:val="yellow"/>
        </w:rPr>
      </w:pPr>
      <w:r>
        <w:rPr>
          <w:rFonts w:hint="eastAsia"/>
          <w:sz w:val="24"/>
          <w:highlight w:val="yellow"/>
        </w:rPr>
        <w:t>小四，宋体，1</w:t>
      </w:r>
      <w:r>
        <w:rPr>
          <w:sz w:val="24"/>
          <w:highlight w:val="yellow"/>
        </w:rPr>
        <w:t>.5</w:t>
      </w:r>
      <w:r>
        <w:rPr>
          <w:rFonts w:hint="eastAsia"/>
          <w:sz w:val="24"/>
          <w:highlight w:val="yellow"/>
        </w:rPr>
        <w:t>倍行距。</w:t>
      </w:r>
    </w:p>
    <w:p>
      <w:pPr>
        <w:pStyle w:val="341"/>
        <w:numPr>
          <w:ilvl w:val="0"/>
          <w:numId w:val="0"/>
        </w:numPr>
        <w:contextualSpacing/>
        <w:rPr>
          <w:rFonts w:hint="eastAsia"/>
          <w:sz w:val="24"/>
          <w:highlight w:val="yellow"/>
        </w:rPr>
      </w:pPr>
    </w:p>
    <w:p>
      <w:pPr>
        <w:spacing w:line="276" w:lineRule="auto"/>
        <w:outlineLvl w:val="0"/>
        <w:rPr>
          <w:rFonts w:hint="default" w:eastAsia="Microsoft YaHei UI"/>
          <w:lang w:val="en-US" w:eastAsia="zh-CN"/>
        </w:rPr>
      </w:pPr>
      <w:r>
        <w:rPr>
          <w:rFonts w:hint="eastAsia"/>
          <w:lang w:val="en-US" w:eastAsia="zh-CN"/>
        </w:rPr>
        <w:t>九</w:t>
      </w:r>
      <w:r>
        <w:rPr>
          <w:rFonts w:hint="eastAsia"/>
        </w:rPr>
        <w:t>、</w:t>
      </w:r>
      <w:r>
        <w:rPr>
          <w:rFonts w:hint="eastAsia"/>
          <w:lang w:val="en-US" w:eastAsia="zh-CN"/>
        </w:rPr>
        <w:t>代码规范说明</w:t>
      </w:r>
    </w:p>
    <w:p>
      <w:pPr>
        <w:spacing w:line="276" w:lineRule="auto"/>
        <w:rPr>
          <w:sz w:val="24"/>
          <w:highlight w:val="yellow"/>
        </w:rPr>
      </w:pPr>
      <w:r>
        <w:rPr>
          <w:rFonts w:hint="eastAsia"/>
          <w:sz w:val="24"/>
          <w:highlight w:val="yellow"/>
        </w:rPr>
        <w:t>提供内容：</w:t>
      </w:r>
    </w:p>
    <w:p>
      <w:pPr>
        <w:pStyle w:val="341"/>
        <w:numPr>
          <w:ilvl w:val="0"/>
          <w:numId w:val="12"/>
        </w:numPr>
        <w:spacing w:line="276" w:lineRule="auto"/>
        <w:rPr>
          <w:sz w:val="24"/>
          <w:highlight w:val="yellow"/>
        </w:rPr>
      </w:pPr>
      <w:r>
        <w:rPr>
          <w:rFonts w:hint="eastAsia"/>
          <w:sz w:val="24"/>
          <w:highlight w:val="yellow"/>
          <w:lang w:val="en-US" w:eastAsia="zh-CN"/>
        </w:rPr>
        <w:t>代码采用的规范描述</w:t>
      </w:r>
      <w:r>
        <w:rPr>
          <w:rFonts w:hint="eastAsia"/>
          <w:sz w:val="24"/>
          <w:highlight w:val="yellow"/>
        </w:rPr>
        <w:t>。</w:t>
      </w:r>
    </w:p>
    <w:p>
      <w:pPr>
        <w:pStyle w:val="341"/>
        <w:numPr>
          <w:ilvl w:val="0"/>
          <w:numId w:val="12"/>
        </w:numPr>
        <w:spacing w:line="276" w:lineRule="auto"/>
        <w:rPr>
          <w:sz w:val="24"/>
          <w:highlight w:val="yellow"/>
        </w:rPr>
      </w:pPr>
      <w:r>
        <w:rPr>
          <w:rFonts w:hint="eastAsia"/>
          <w:sz w:val="24"/>
          <w:highlight w:val="yellow"/>
          <w:lang w:val="en-US" w:eastAsia="zh-CN"/>
        </w:rPr>
        <w:t>代码采用的注释说明</w:t>
      </w:r>
      <w:r>
        <w:rPr>
          <w:rFonts w:hint="eastAsia"/>
          <w:sz w:val="24"/>
          <w:highlight w:val="yellow"/>
        </w:rPr>
        <w:t>。</w:t>
      </w:r>
    </w:p>
    <w:p>
      <w:pPr>
        <w:pStyle w:val="341"/>
        <w:numPr>
          <w:ilvl w:val="0"/>
          <w:numId w:val="12"/>
        </w:numPr>
        <w:rPr>
          <w:sz w:val="24"/>
          <w:highlight w:val="yellow"/>
        </w:rPr>
      </w:pPr>
      <w:r>
        <w:rPr>
          <w:rFonts w:hint="eastAsia"/>
          <w:sz w:val="24"/>
          <w:highlight w:val="yellow"/>
        </w:rPr>
        <w:t>小四，宋体，1</w:t>
      </w:r>
      <w:r>
        <w:rPr>
          <w:sz w:val="24"/>
          <w:highlight w:val="yellow"/>
        </w:rPr>
        <w:t>.5</w:t>
      </w:r>
      <w:r>
        <w:rPr>
          <w:rFonts w:hint="eastAsia"/>
          <w:sz w:val="24"/>
          <w:highlight w:val="yellow"/>
        </w:rPr>
        <w:t>倍行距。</w:t>
      </w:r>
    </w:p>
    <w:p>
      <w:pPr>
        <w:pStyle w:val="341"/>
        <w:numPr>
          <w:ilvl w:val="0"/>
          <w:numId w:val="0"/>
        </w:numPr>
        <w:contextualSpacing/>
        <w:rPr>
          <w:rFonts w:hint="eastAsia"/>
          <w:sz w:val="24"/>
          <w:highlight w:val="yellow"/>
        </w:rPr>
      </w:pPr>
    </w:p>
    <w:p>
      <w:pPr>
        <w:spacing w:line="276" w:lineRule="auto"/>
        <w:outlineLvl w:val="0"/>
        <w:rPr>
          <w:rFonts w:hint="default" w:eastAsia="Microsoft YaHei UI"/>
          <w:lang w:val="en-US" w:eastAsia="zh-CN"/>
        </w:rPr>
      </w:pPr>
      <w:r>
        <w:rPr>
          <w:rFonts w:hint="eastAsia"/>
          <w:lang w:val="en-US" w:eastAsia="zh-CN"/>
        </w:rPr>
        <w:t>十</w:t>
      </w:r>
      <w:r>
        <w:rPr>
          <w:rFonts w:hint="eastAsia"/>
        </w:rPr>
        <w:t>、</w:t>
      </w:r>
      <w:r>
        <w:rPr>
          <w:rFonts w:hint="eastAsia"/>
          <w:lang w:val="en-US" w:eastAsia="zh-CN"/>
        </w:rPr>
        <w:t>系统测试</w:t>
      </w:r>
    </w:p>
    <w:p>
      <w:pPr>
        <w:spacing w:line="276" w:lineRule="auto"/>
        <w:rPr>
          <w:sz w:val="24"/>
          <w:highlight w:val="yellow"/>
        </w:rPr>
      </w:pPr>
      <w:r>
        <w:rPr>
          <w:rFonts w:hint="eastAsia"/>
          <w:sz w:val="24"/>
          <w:highlight w:val="yellow"/>
        </w:rPr>
        <w:t>提供内容：</w:t>
      </w:r>
    </w:p>
    <w:p>
      <w:pPr>
        <w:pStyle w:val="341"/>
        <w:numPr>
          <w:ilvl w:val="0"/>
          <w:numId w:val="12"/>
        </w:numPr>
        <w:spacing w:line="276" w:lineRule="auto"/>
        <w:rPr>
          <w:rFonts w:hint="eastAsia"/>
          <w:sz w:val="24"/>
          <w:highlight w:val="yellow"/>
        </w:rPr>
      </w:pPr>
      <w:r>
        <w:rPr>
          <w:rFonts w:hint="eastAsia"/>
          <w:sz w:val="24"/>
          <w:highlight w:val="yellow"/>
        </w:rPr>
        <w:t>测试环境描述：软件环境与硬件环境描述</w:t>
      </w:r>
      <w:r>
        <w:rPr>
          <w:rFonts w:hint="eastAsia"/>
          <w:sz w:val="24"/>
          <w:highlight w:val="yellow"/>
          <w:lang w:eastAsia="zh-CN"/>
        </w:rPr>
        <w:t>。</w:t>
      </w:r>
    </w:p>
    <w:p>
      <w:pPr>
        <w:pStyle w:val="341"/>
        <w:numPr>
          <w:ilvl w:val="0"/>
          <w:numId w:val="12"/>
        </w:numPr>
        <w:spacing w:line="276" w:lineRule="auto"/>
        <w:rPr>
          <w:rFonts w:hint="eastAsia"/>
          <w:sz w:val="24"/>
          <w:highlight w:val="yellow"/>
        </w:rPr>
      </w:pPr>
      <w:r>
        <w:rPr>
          <w:rFonts w:hint="eastAsia"/>
          <w:sz w:val="24"/>
          <w:highlight w:val="yellow"/>
        </w:rPr>
        <w:t>测试执行情况</w:t>
      </w:r>
      <w:r>
        <w:rPr>
          <w:rFonts w:hint="eastAsia"/>
          <w:sz w:val="24"/>
          <w:highlight w:val="yellow"/>
          <w:lang w:val="en-US" w:eastAsia="zh-CN"/>
        </w:rPr>
        <w:t>描述。</w:t>
      </w:r>
    </w:p>
    <w:p>
      <w:pPr>
        <w:pStyle w:val="341"/>
        <w:numPr>
          <w:ilvl w:val="0"/>
          <w:numId w:val="12"/>
        </w:numPr>
        <w:spacing w:line="276" w:lineRule="auto"/>
        <w:rPr>
          <w:rFonts w:hint="eastAsia"/>
          <w:sz w:val="24"/>
          <w:highlight w:val="yellow"/>
        </w:rPr>
      </w:pPr>
      <w:r>
        <w:rPr>
          <w:rFonts w:hint="eastAsia"/>
          <w:sz w:val="24"/>
          <w:highlight w:val="yellow"/>
        </w:rPr>
        <w:t>系统测试时间</w:t>
      </w:r>
      <w:r>
        <w:rPr>
          <w:rFonts w:hint="eastAsia"/>
          <w:sz w:val="24"/>
          <w:highlight w:val="yellow"/>
          <w:lang w:val="en-US" w:eastAsia="zh-CN"/>
        </w:rPr>
        <w:t>描述。</w:t>
      </w:r>
    </w:p>
    <w:p>
      <w:pPr>
        <w:pStyle w:val="341"/>
        <w:numPr>
          <w:ilvl w:val="0"/>
          <w:numId w:val="12"/>
        </w:numPr>
        <w:spacing w:line="276" w:lineRule="auto"/>
        <w:rPr>
          <w:rFonts w:hint="eastAsia"/>
          <w:sz w:val="24"/>
          <w:highlight w:val="yellow"/>
        </w:rPr>
      </w:pPr>
      <w:r>
        <w:rPr>
          <w:rFonts w:hint="eastAsia"/>
          <w:sz w:val="24"/>
          <w:highlight w:val="yellow"/>
        </w:rPr>
        <w:t>系统测试人员</w:t>
      </w:r>
      <w:r>
        <w:rPr>
          <w:rFonts w:hint="eastAsia"/>
          <w:sz w:val="24"/>
          <w:highlight w:val="yellow"/>
          <w:lang w:val="en-US" w:eastAsia="zh-CN"/>
        </w:rPr>
        <w:t>说明。</w:t>
      </w:r>
    </w:p>
    <w:p>
      <w:pPr>
        <w:pStyle w:val="341"/>
        <w:numPr>
          <w:ilvl w:val="0"/>
          <w:numId w:val="12"/>
        </w:numPr>
        <w:spacing w:line="276" w:lineRule="auto"/>
        <w:rPr>
          <w:rFonts w:hint="eastAsia"/>
          <w:sz w:val="24"/>
          <w:highlight w:val="yellow"/>
        </w:rPr>
      </w:pPr>
      <w:r>
        <w:rPr>
          <w:rFonts w:hint="eastAsia"/>
          <w:sz w:val="24"/>
          <w:highlight w:val="yellow"/>
        </w:rPr>
        <w:t>功能测试描述：功能测试覆盖整个系统中的功能模块，是开发小组对所使用的多个产品进行充分整合后，为用户提供综合服务的能力。</w:t>
      </w:r>
      <w:r>
        <w:rPr>
          <w:rFonts w:hint="eastAsia"/>
          <w:sz w:val="24"/>
          <w:highlight w:val="yellow"/>
        </w:rPr>
        <w:tab/>
      </w:r>
      <w:r>
        <w:rPr>
          <w:rFonts w:hint="eastAsia"/>
          <w:sz w:val="24"/>
          <w:highlight w:val="yellow"/>
        </w:rPr>
        <w:t>测试整个系统是否达到需求规格说明书中要求实现的各项功能。</w:t>
      </w:r>
    </w:p>
    <w:p>
      <w:pPr>
        <w:pStyle w:val="341"/>
        <w:numPr>
          <w:ilvl w:val="0"/>
          <w:numId w:val="12"/>
        </w:numPr>
        <w:spacing w:line="276" w:lineRule="auto"/>
        <w:rPr>
          <w:rFonts w:hint="eastAsia"/>
          <w:sz w:val="24"/>
          <w:highlight w:val="yellow"/>
        </w:rPr>
      </w:pPr>
      <w:r>
        <w:rPr>
          <w:rFonts w:hint="eastAsia"/>
          <w:sz w:val="24"/>
          <w:highlight w:val="yellow"/>
        </w:rPr>
        <w:t>以下按各个模块分别列出功能测试报告单。</w:t>
      </w:r>
    </w:p>
    <w:p>
      <w:pPr>
        <w:pStyle w:val="341"/>
        <w:numPr>
          <w:ilvl w:val="0"/>
          <w:numId w:val="12"/>
        </w:numPr>
        <w:spacing w:line="276" w:lineRule="auto"/>
        <w:rPr>
          <w:sz w:val="24"/>
          <w:highlight w:val="yellow"/>
        </w:rPr>
      </w:pPr>
      <w:r>
        <w:rPr>
          <w:rFonts w:hint="eastAsia"/>
          <w:sz w:val="24"/>
          <w:highlight w:val="yellow"/>
        </w:rPr>
        <w:t>性能测试描述：性能测试覆盖整个系统中的性能要求。</w:t>
      </w:r>
    </w:p>
    <w:p>
      <w:pPr>
        <w:pStyle w:val="341"/>
        <w:numPr>
          <w:ilvl w:val="0"/>
          <w:numId w:val="12"/>
        </w:numPr>
        <w:rPr>
          <w:sz w:val="24"/>
          <w:highlight w:val="yellow"/>
        </w:rPr>
      </w:pPr>
      <w:r>
        <w:rPr>
          <w:rFonts w:hint="eastAsia"/>
          <w:sz w:val="24"/>
          <w:highlight w:val="yellow"/>
        </w:rPr>
        <w:t>小四，宋体，1</w:t>
      </w:r>
      <w:r>
        <w:rPr>
          <w:sz w:val="24"/>
          <w:highlight w:val="yellow"/>
        </w:rPr>
        <w:t>.5</w:t>
      </w:r>
      <w:r>
        <w:rPr>
          <w:rFonts w:hint="eastAsia"/>
          <w:sz w:val="24"/>
          <w:highlight w:val="yellow"/>
        </w:rPr>
        <w:t>倍行距。</w:t>
      </w:r>
    </w:p>
    <w:p>
      <w:pPr>
        <w:pStyle w:val="341"/>
        <w:numPr>
          <w:ilvl w:val="0"/>
          <w:numId w:val="0"/>
        </w:numPr>
        <w:contextualSpacing/>
        <w:rPr>
          <w:rFonts w:hint="eastAsia"/>
          <w:sz w:val="24"/>
          <w:highlight w:val="yellow"/>
        </w:rPr>
      </w:pPr>
    </w:p>
    <w:p>
      <w:pPr>
        <w:pStyle w:val="341"/>
        <w:numPr>
          <w:ilvl w:val="0"/>
          <w:numId w:val="0"/>
        </w:numPr>
        <w:contextualSpacing/>
        <w:rPr>
          <w:rFonts w:hint="eastAsia"/>
          <w:sz w:val="24"/>
          <w:highlight w:val="yellow"/>
        </w:rPr>
      </w:pPr>
    </w:p>
    <w:p>
      <w:pPr>
        <w:pStyle w:val="341"/>
        <w:numPr>
          <w:ilvl w:val="0"/>
          <w:numId w:val="0"/>
        </w:numPr>
        <w:contextualSpacing/>
        <w:rPr>
          <w:rFonts w:hint="eastAsia" w:eastAsia="Microsoft YaHei UI"/>
          <w:sz w:val="24"/>
          <w:highlight w:val="yellow"/>
          <w:lang w:val="en-US" w:eastAsia="zh-CN"/>
        </w:rPr>
      </w:pPr>
      <w:r>
        <w:rPr>
          <w:rFonts w:hint="eastAsia"/>
          <w:sz w:val="24"/>
          <w:highlight w:val="yellow"/>
          <w:lang w:val="en-US" w:eastAsia="zh-CN"/>
        </w:rPr>
        <w:t>注意：</w:t>
      </w:r>
    </w:p>
    <w:p>
      <w:pPr>
        <w:pStyle w:val="341"/>
        <w:numPr>
          <w:ilvl w:val="0"/>
          <w:numId w:val="12"/>
        </w:numPr>
        <w:spacing w:line="276" w:lineRule="auto"/>
        <w:rPr>
          <w:sz w:val="24"/>
          <w:highlight w:val="yellow"/>
        </w:rPr>
      </w:pPr>
      <w:r>
        <w:rPr>
          <w:rFonts w:hint="eastAsia"/>
          <w:sz w:val="24"/>
          <w:highlight w:val="yellow"/>
        </w:rPr>
        <w:t>提交报告前，删除报告中标注为黄色底色的模板信息。</w:t>
      </w:r>
    </w:p>
    <w:p>
      <w:pPr>
        <w:pStyle w:val="341"/>
        <w:numPr>
          <w:ilvl w:val="0"/>
          <w:numId w:val="0"/>
        </w:numPr>
        <w:contextualSpacing/>
        <w:rPr>
          <w:rFonts w:hint="eastAsia"/>
          <w:sz w:val="24"/>
          <w:highlight w:val="yellow"/>
        </w:rPr>
      </w:pPr>
    </w:p>
    <w:p>
      <w:pPr>
        <w:spacing w:line="276" w:lineRule="auto"/>
        <w:rPr>
          <w:rFonts w:hint="eastAsia"/>
          <w:sz w:val="24"/>
          <w:highlight w:val="yellow"/>
        </w:rPr>
      </w:pPr>
    </w:p>
    <w:p>
      <w:pPr>
        <w:spacing w:line="276" w:lineRule="auto"/>
      </w:pPr>
    </w:p>
    <w:sectPr>
      <w:headerReference r:id="rId4" w:type="first"/>
      <w:footerReference r:id="rId7" w:type="first"/>
      <w:headerReference r:id="rId3" w:type="default"/>
      <w:footerReference r:id="rId5" w:type="default"/>
      <w:footerReference r:id="rId6" w:type="even"/>
      <w:pgSz w:w="11906" w:h="16838"/>
      <w:pgMar w:top="720" w:right="1282" w:bottom="720" w:left="1282" w:header="706" w:footer="706" w:gutter="0"/>
      <w:cols w:space="708"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HGGothicE">
    <w:altName w:val="Yu Gothic"/>
    <w:panose1 w:val="00000000000000000000"/>
    <w:charset w:val="80"/>
    <w:family w:val="modern"/>
    <w:pitch w:val="default"/>
    <w:sig w:usb0="00000000" w:usb1="00000000" w:usb2="00000012" w:usb3="00000000" w:csb0="00020001" w:csb1="0000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4"/>
        <w:rFonts w:hint="eastAsia"/>
      </w:rPr>
      <w:id w:val="1260028878"/>
      <w:docPartObj>
        <w:docPartGallery w:val="autotext"/>
      </w:docPartObj>
    </w:sdtPr>
    <w:sdtEndPr>
      <w:rPr>
        <w:rStyle w:val="234"/>
        <w:rFonts w:hint="eastAsia"/>
      </w:rPr>
    </w:sdtEndPr>
    <w:sdtContent>
      <w:p>
        <w:pPr>
          <w:pStyle w:val="55"/>
          <w:framePr w:wrap="around" w:vAnchor="text" w:hAnchor="margin" w:xAlign="center" w:y="1"/>
          <w:rPr>
            <w:rStyle w:val="234"/>
          </w:rPr>
        </w:pPr>
        <w:r>
          <w:rPr>
            <w:rStyle w:val="234"/>
            <w:rFonts w:hint="eastAsia"/>
            <w:lang w:val="zh-CN" w:bidi="zh-CN"/>
          </w:rPr>
          <w:fldChar w:fldCharType="begin"/>
        </w:r>
        <w:r>
          <w:rPr>
            <w:rStyle w:val="234"/>
            <w:rFonts w:hint="eastAsia"/>
            <w:lang w:val="zh-CN" w:bidi="zh-CN"/>
          </w:rPr>
          <w:instrText xml:space="preserve"> PAGE </w:instrText>
        </w:r>
        <w:r>
          <w:rPr>
            <w:rStyle w:val="234"/>
            <w:rFonts w:hint="eastAsia"/>
            <w:lang w:val="zh-CN" w:bidi="zh-CN"/>
          </w:rPr>
          <w:fldChar w:fldCharType="separate"/>
        </w:r>
        <w:r>
          <w:rPr>
            <w:rStyle w:val="234"/>
            <w:rFonts w:hint="eastAsia"/>
            <w:lang w:val="zh-CN" w:bidi="zh-CN"/>
          </w:rPr>
          <w:t>2</w:t>
        </w:r>
        <w:r>
          <w:rPr>
            <w:rStyle w:val="234"/>
            <w:rFonts w:hint="eastAsia"/>
            <w:lang w:val="zh-CN" w:bidi="zh-CN"/>
          </w:rPr>
          <w:fldChar w:fldCharType="end"/>
        </w:r>
      </w:p>
    </w:sdtContent>
  </w:sdt>
  <w:p>
    <w:pPr>
      <w:pStyle w:val="5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4"/>
      </w:rPr>
      <w:id w:val="-1361498569"/>
      <w:docPartObj>
        <w:docPartGallery w:val="autotext"/>
      </w:docPartObj>
    </w:sdtPr>
    <w:sdtEndPr>
      <w:rPr>
        <w:rStyle w:val="234"/>
      </w:rPr>
    </w:sdtEndPr>
    <w:sdtContent>
      <w:p>
        <w:pPr>
          <w:pStyle w:val="55"/>
          <w:framePr w:wrap="around" w:vAnchor="text" w:hAnchor="margin" w:xAlign="center" w:y="1"/>
          <w:rPr>
            <w:rStyle w:val="234"/>
          </w:rPr>
        </w:pPr>
        <w:r>
          <w:rPr>
            <w:rStyle w:val="234"/>
            <w:lang w:val="zh-CN" w:bidi="zh-CN"/>
          </w:rPr>
          <w:fldChar w:fldCharType="begin"/>
        </w:r>
        <w:r>
          <w:rPr>
            <w:rStyle w:val="234"/>
            <w:lang w:val="zh-CN" w:bidi="zh-CN"/>
          </w:rPr>
          <w:instrText xml:space="preserve"> PAGE </w:instrText>
        </w:r>
        <w:r>
          <w:rPr>
            <w:rStyle w:val="234"/>
            <w:lang w:val="zh-CN" w:bidi="zh-CN"/>
          </w:rPr>
          <w:fldChar w:fldCharType="end"/>
        </w:r>
      </w:p>
    </w:sdtContent>
  </w:sdt>
  <w:p>
    <w:pPr>
      <w:pStyle w:val="5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5"/>
      <w:framePr w:wrap="around" w:vAnchor="text" w:hAnchor="margin" w:xAlign="center" w:y="1"/>
      <w:rPr>
        <w:rStyle w:val="234"/>
      </w:rPr>
    </w:pPr>
  </w:p>
  <w:p>
    <w:pPr>
      <w:pStyle w:val="55"/>
      <w:jc w:val="left"/>
      <w:rPr>
        <w:color w:val="FFFFFF" w:themeColor="background1"/>
        <w14:textFill>
          <w14:solidFill>
            <w14:schemeClr w14:val="bg1"/>
          </w14:solidFill>
        </w14:textFill>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pPr>
    <w:r>
      <w:rPr>
        <w:rFonts w:hint="eastAsia"/>
        <w:lang w:val="en-US" w:bidi="zh-CN"/>
      </w:rPr>
      <w:t>软件工程</w:t>
    </w:r>
    <w:r>
      <w:rPr>
        <w:rFonts w:hint="eastAsia"/>
        <w:lang w:val="zh-CN" w:bidi="zh-CN"/>
      </w:rPr>
      <w:t xml:space="preserve">课程设计报告 </w:t>
    </w:r>
    <w:r>
      <w:rPr>
        <w:rFonts w:hint="eastAsia"/>
        <w:lang w:val="zh-CN" w:bidi="zh-CN"/>
      </w:rPr>
      <mc:AlternateContent>
        <mc:Choice Requires="wps">
          <w:drawing>
            <wp:inline distT="0" distB="0" distL="0" distR="0">
              <wp:extent cx="4410710" cy="45085"/>
              <wp:effectExtent l="0" t="0" r="8890" b="0"/>
              <wp:docPr id="5" name="矩形 5"/>
              <wp:cNvGraphicFramePr/>
              <a:graphic xmlns:a="http://schemas.openxmlformats.org/drawingml/2006/main">
                <a:graphicData uri="http://schemas.microsoft.com/office/word/2010/wordprocessingShape">
                  <wps:wsp>
                    <wps:cNvSpPr/>
                    <wps:spPr>
                      <a:xfrm>
                        <a:off x="0" y="0"/>
                        <a:ext cx="4411066" cy="45719"/>
                      </a:xfrm>
                      <a:prstGeom prst="rect">
                        <a:avLst/>
                      </a:prstGeom>
                      <a:gradFill flip="none" rotWithShape="1">
                        <a:gsLst>
                          <a:gs pos="0">
                            <a:schemeClr val="accent1"/>
                          </a:gs>
                          <a:gs pos="100000">
                            <a:schemeClr val="accent2"/>
                          </a:gs>
                        </a:gsLst>
                        <a:lin ang="10800000" scaled="1"/>
                        <a:tileRect/>
                      </a:gradFill>
                      <a:ln w="25400" cap="flat">
                        <a:noFill/>
                        <a:prstDash val="solid"/>
                        <a:miter lim="400000"/>
                      </a:ln>
                      <a:effectLst/>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spAutoFit/>
                    </wps:bodyPr>
                  </wps:wsp>
                </a:graphicData>
              </a:graphic>
            </wp:inline>
          </w:drawing>
        </mc:Choice>
        <mc:Fallback>
          <w:pict>
            <v:rect id="_x0000_s1026" o:spid="_x0000_s1026" o:spt="1" style="height:3.55pt;width:347.3pt;v-text-anchor:middle;" fillcolor="#2E308B [3204]" filled="t" stroked="f" coordsize="21600,21600" o:gfxdata="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AHurE3TAAAAAwEAAA8AAAAAAAAAAQAgAAAAIgAAAGRycy9kb3du&#10;cmV2LnhtbFBLAQIUABQAAAAIAIdO4kDSk713rwIAAGsFAAAOAAAAAAAAAAEAIAAAACIBAABkcnMv&#10;ZTJvRG9jLnhtbFBLBQYAAAAABgAGAFkBAABDBgAAAAA=&#10;">
              <v:fill type="gradient" on="t" color2="#27A3DA [3205]" angle="270" focus="100%" focussize="0,0" rotate="t"/>
              <v:stroke on="f" weight="2pt" miterlimit="4" joinstyle="miter"/>
              <v:imagedata o:title=""/>
              <o:lock v:ext="edit" aspectratio="f"/>
              <v:textbox inset="3pt,3pt,3pt,3pt" style="mso-fit-shape-to-text:t;"/>
              <w10:wrap type="none"/>
              <w10:anchorlock/>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FFFFF7C"/>
    <w:lvl w:ilvl="0" w:tentative="0">
      <w:start w:val="1"/>
      <w:numFmt w:val="decimal"/>
      <w:pStyle w:val="65"/>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7"/>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6"/>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46"/>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17"/>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40"/>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0">
    <w:nsid w:val="25BF3CAA"/>
    <w:multiLevelType w:val="multilevel"/>
    <w:tmpl w:val="25BF3C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624C4321"/>
    <w:multiLevelType w:val="multilevel"/>
    <w:tmpl w:val="624C432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val="1"/>
  <w:bordersDoNotSurroundFooter w:val="1"/>
  <w:attachedTemplate r:id="rId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22"/>
    <w:rsid w:val="00021DF1"/>
    <w:rsid w:val="00066176"/>
    <w:rsid w:val="000B1531"/>
    <w:rsid w:val="000E7B54"/>
    <w:rsid w:val="0018042C"/>
    <w:rsid w:val="001D2D81"/>
    <w:rsid w:val="001D6AAD"/>
    <w:rsid w:val="00272F55"/>
    <w:rsid w:val="00315809"/>
    <w:rsid w:val="00343961"/>
    <w:rsid w:val="00347F94"/>
    <w:rsid w:val="00361302"/>
    <w:rsid w:val="003D2740"/>
    <w:rsid w:val="00460D63"/>
    <w:rsid w:val="004F373C"/>
    <w:rsid w:val="00537409"/>
    <w:rsid w:val="005711DE"/>
    <w:rsid w:val="005805C7"/>
    <w:rsid w:val="005C73AE"/>
    <w:rsid w:val="0061499A"/>
    <w:rsid w:val="00631C44"/>
    <w:rsid w:val="00672E24"/>
    <w:rsid w:val="006C60E6"/>
    <w:rsid w:val="007117E5"/>
    <w:rsid w:val="007A51CD"/>
    <w:rsid w:val="007F06A8"/>
    <w:rsid w:val="00825974"/>
    <w:rsid w:val="00847E8F"/>
    <w:rsid w:val="00861677"/>
    <w:rsid w:val="008F5A9A"/>
    <w:rsid w:val="00901839"/>
    <w:rsid w:val="00926E22"/>
    <w:rsid w:val="00952F7D"/>
    <w:rsid w:val="009849F5"/>
    <w:rsid w:val="009C0209"/>
    <w:rsid w:val="009C5B2C"/>
    <w:rsid w:val="00A15661"/>
    <w:rsid w:val="00AA34BA"/>
    <w:rsid w:val="00AB2FA7"/>
    <w:rsid w:val="00AF20E9"/>
    <w:rsid w:val="00B00B42"/>
    <w:rsid w:val="00B24E38"/>
    <w:rsid w:val="00B44DA6"/>
    <w:rsid w:val="00BA46BF"/>
    <w:rsid w:val="00C3391E"/>
    <w:rsid w:val="00CB5537"/>
    <w:rsid w:val="00CE4B1C"/>
    <w:rsid w:val="00DC1308"/>
    <w:rsid w:val="00E01C71"/>
    <w:rsid w:val="00E70B9C"/>
    <w:rsid w:val="00EB4D90"/>
    <w:rsid w:val="00EE0070"/>
    <w:rsid w:val="00F06BB4"/>
    <w:rsid w:val="00F12268"/>
    <w:rsid w:val="00F26C30"/>
    <w:rsid w:val="00F41FD0"/>
    <w:rsid w:val="00F85B87"/>
    <w:rsid w:val="00FE41BF"/>
    <w:rsid w:val="03091792"/>
    <w:rsid w:val="066E1964"/>
    <w:rsid w:val="069D4763"/>
    <w:rsid w:val="07DC32C7"/>
    <w:rsid w:val="08247110"/>
    <w:rsid w:val="08A90702"/>
    <w:rsid w:val="08AD09CE"/>
    <w:rsid w:val="09797732"/>
    <w:rsid w:val="0AC320FA"/>
    <w:rsid w:val="0AEF153A"/>
    <w:rsid w:val="0B4569DB"/>
    <w:rsid w:val="0B4B3456"/>
    <w:rsid w:val="0CD50995"/>
    <w:rsid w:val="0CEA4798"/>
    <w:rsid w:val="0D994F9C"/>
    <w:rsid w:val="0DC67776"/>
    <w:rsid w:val="0E943643"/>
    <w:rsid w:val="0F6F3A72"/>
    <w:rsid w:val="0FB61DBA"/>
    <w:rsid w:val="0FC76293"/>
    <w:rsid w:val="10E96EAF"/>
    <w:rsid w:val="149C7CCC"/>
    <w:rsid w:val="15932CB1"/>
    <w:rsid w:val="1610014D"/>
    <w:rsid w:val="177C4288"/>
    <w:rsid w:val="18056623"/>
    <w:rsid w:val="181556E6"/>
    <w:rsid w:val="191D0DDF"/>
    <w:rsid w:val="1CA07EEA"/>
    <w:rsid w:val="1CCC7682"/>
    <w:rsid w:val="1CCF6A4B"/>
    <w:rsid w:val="1CD71892"/>
    <w:rsid w:val="1D651778"/>
    <w:rsid w:val="1E1C220D"/>
    <w:rsid w:val="1E341A0C"/>
    <w:rsid w:val="1E730747"/>
    <w:rsid w:val="1E760300"/>
    <w:rsid w:val="1ECD7A89"/>
    <w:rsid w:val="1F95327A"/>
    <w:rsid w:val="1FC068A2"/>
    <w:rsid w:val="1FC64391"/>
    <w:rsid w:val="20530AB1"/>
    <w:rsid w:val="21F3740E"/>
    <w:rsid w:val="2204123B"/>
    <w:rsid w:val="223540FB"/>
    <w:rsid w:val="22817FE8"/>
    <w:rsid w:val="22A37C5B"/>
    <w:rsid w:val="243557AC"/>
    <w:rsid w:val="243A5906"/>
    <w:rsid w:val="245902C6"/>
    <w:rsid w:val="249E744F"/>
    <w:rsid w:val="24D367DD"/>
    <w:rsid w:val="28246C78"/>
    <w:rsid w:val="29DD1743"/>
    <w:rsid w:val="2A012B28"/>
    <w:rsid w:val="2A3C62AE"/>
    <w:rsid w:val="2BB20C15"/>
    <w:rsid w:val="2E1D2E42"/>
    <w:rsid w:val="2E211F7A"/>
    <w:rsid w:val="2E21381C"/>
    <w:rsid w:val="2E2631FC"/>
    <w:rsid w:val="2EA45084"/>
    <w:rsid w:val="2EBE4925"/>
    <w:rsid w:val="30121F4F"/>
    <w:rsid w:val="31234573"/>
    <w:rsid w:val="314D4042"/>
    <w:rsid w:val="32994621"/>
    <w:rsid w:val="32A01D5E"/>
    <w:rsid w:val="35033FE7"/>
    <w:rsid w:val="36441D5B"/>
    <w:rsid w:val="3726238E"/>
    <w:rsid w:val="372D3DAC"/>
    <w:rsid w:val="37CD77A1"/>
    <w:rsid w:val="37D216C5"/>
    <w:rsid w:val="38177ED8"/>
    <w:rsid w:val="3924357E"/>
    <w:rsid w:val="396B10C8"/>
    <w:rsid w:val="3A0270DF"/>
    <w:rsid w:val="3BCD0B76"/>
    <w:rsid w:val="3CDA49FF"/>
    <w:rsid w:val="3CDF682B"/>
    <w:rsid w:val="3CE000A2"/>
    <w:rsid w:val="3D9772F3"/>
    <w:rsid w:val="3DBF5E4C"/>
    <w:rsid w:val="3E890EFA"/>
    <w:rsid w:val="3EC85C14"/>
    <w:rsid w:val="3F7B499D"/>
    <w:rsid w:val="42127809"/>
    <w:rsid w:val="4379107A"/>
    <w:rsid w:val="43DE2D4E"/>
    <w:rsid w:val="44105C4A"/>
    <w:rsid w:val="456D18C7"/>
    <w:rsid w:val="45AA6605"/>
    <w:rsid w:val="464F7180"/>
    <w:rsid w:val="46CB77C1"/>
    <w:rsid w:val="47E24DC1"/>
    <w:rsid w:val="49B0696F"/>
    <w:rsid w:val="4AD32EFC"/>
    <w:rsid w:val="4AF353B1"/>
    <w:rsid w:val="4B211E82"/>
    <w:rsid w:val="4B445C29"/>
    <w:rsid w:val="4BD92C0C"/>
    <w:rsid w:val="4BDC3B51"/>
    <w:rsid w:val="4CC31F10"/>
    <w:rsid w:val="4D774161"/>
    <w:rsid w:val="4DA96B05"/>
    <w:rsid w:val="4DC23662"/>
    <w:rsid w:val="4ED675F6"/>
    <w:rsid w:val="4EE11279"/>
    <w:rsid w:val="4EF91447"/>
    <w:rsid w:val="4F21213A"/>
    <w:rsid w:val="4FC47289"/>
    <w:rsid w:val="502F24BB"/>
    <w:rsid w:val="50BC0F14"/>
    <w:rsid w:val="515827CF"/>
    <w:rsid w:val="5216430A"/>
    <w:rsid w:val="524B6C4F"/>
    <w:rsid w:val="529F48AC"/>
    <w:rsid w:val="53346C39"/>
    <w:rsid w:val="536531DD"/>
    <w:rsid w:val="543C5F93"/>
    <w:rsid w:val="551C234A"/>
    <w:rsid w:val="56164D11"/>
    <w:rsid w:val="566B6778"/>
    <w:rsid w:val="56BB569C"/>
    <w:rsid w:val="5852646A"/>
    <w:rsid w:val="5A583F19"/>
    <w:rsid w:val="5A8A64C2"/>
    <w:rsid w:val="5B13191A"/>
    <w:rsid w:val="5B623866"/>
    <w:rsid w:val="5C316DE6"/>
    <w:rsid w:val="5C8848A5"/>
    <w:rsid w:val="5DD77103"/>
    <w:rsid w:val="5E4574BF"/>
    <w:rsid w:val="5EB8222C"/>
    <w:rsid w:val="5EF33DE9"/>
    <w:rsid w:val="60D4034E"/>
    <w:rsid w:val="61167D88"/>
    <w:rsid w:val="618B0D3E"/>
    <w:rsid w:val="61B2152D"/>
    <w:rsid w:val="62C05489"/>
    <w:rsid w:val="630C6BF7"/>
    <w:rsid w:val="634F21A9"/>
    <w:rsid w:val="641137A3"/>
    <w:rsid w:val="64154E11"/>
    <w:rsid w:val="6432548A"/>
    <w:rsid w:val="647B608D"/>
    <w:rsid w:val="649406A6"/>
    <w:rsid w:val="65022118"/>
    <w:rsid w:val="65BA448B"/>
    <w:rsid w:val="65C01D45"/>
    <w:rsid w:val="66857B59"/>
    <w:rsid w:val="66F040B0"/>
    <w:rsid w:val="678034BD"/>
    <w:rsid w:val="693F12A5"/>
    <w:rsid w:val="695E071A"/>
    <w:rsid w:val="69A61611"/>
    <w:rsid w:val="6A5D34C7"/>
    <w:rsid w:val="6ABD6C12"/>
    <w:rsid w:val="6BAB740A"/>
    <w:rsid w:val="6CC844DF"/>
    <w:rsid w:val="6D2E2CCE"/>
    <w:rsid w:val="6D416134"/>
    <w:rsid w:val="6E651F34"/>
    <w:rsid w:val="6F1B6653"/>
    <w:rsid w:val="71E078B6"/>
    <w:rsid w:val="72094304"/>
    <w:rsid w:val="728C3536"/>
    <w:rsid w:val="73B30269"/>
    <w:rsid w:val="75290B74"/>
    <w:rsid w:val="76191CD3"/>
    <w:rsid w:val="76426C1A"/>
    <w:rsid w:val="79FE6D03"/>
    <w:rsid w:val="7A0D55C4"/>
    <w:rsid w:val="7B39196A"/>
    <w:rsid w:val="7BF263A0"/>
    <w:rsid w:val="7F3A3B06"/>
    <w:rsid w:val="7F454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7" w:semiHidden="0" w:name="Normal"/>
    <w:lsdException w:qFormat="1" w:unhideWhenUsed="0" w:uiPriority="0" w:semiHidden="0" w:name="heading 1"/>
    <w:lsdException w:qFormat="1" w:unhideWhenUsed="0" w:uiPriority="1" w:semiHidden="0" w:name="heading 2"/>
    <w:lsdException w:qFormat="1" w:unhideWhenUsed="0" w:uiPriority="2" w:semiHidden="0" w:name="heading 3"/>
    <w:lsdException w:qFormat="1" w:unhideWhenUsed="0" w:uiPriority="3" w:semiHidden="0" w:name="heading 4"/>
    <w:lsdException w:qFormat="1" w:unhideWhenUsed="0" w:uiPriority="4" w:semiHidden="0"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qFormat="1" w:unhideWhenUsed="0" w:uiPriority="99" w:name="index 1"/>
    <w:lsdException w:qFormat="1" w:unhideWhenUsed="0" w:uiPriority="99" w:name="index 2"/>
    <w:lsdException w:qFormat="1" w:unhideWhenUsed="0" w:uiPriority="99" w:name="index 3"/>
    <w:lsdException w:qFormat="1" w:unhideWhenUsed="0" w:uiPriority="99" w:name="index 4"/>
    <w:lsdException w:qFormat="1" w:unhideWhenUsed="0" w:uiPriority="99" w:name="index 5"/>
    <w:lsdException w:qFormat="1" w:unhideWhenUsed="0" w:uiPriority="99" w:name="index 6"/>
    <w:lsdException w:qFormat="1" w:unhideWhenUsed="0" w:uiPriority="99" w:name="index 7"/>
    <w:lsdException w:qFormat="1" w:unhideWhenUsed="0" w:uiPriority="99" w:name="index 8"/>
    <w:lsdException w:qFormat="1" w:unhideWhenUsed="0" w:uiPriority="99" w:name="index 9"/>
    <w:lsdException w:qFormat="1" w:unhideWhenUsed="0" w:uiPriority="39" w:name="toc 1"/>
    <w:lsdException w:qFormat="1" w:unhideWhenUsed="0" w:uiPriority="39" w:name="toc 2"/>
    <w:lsdException w:qFormat="1" w:unhideWhenUsed="0" w:uiPriority="39" w:name="toc 3"/>
    <w:lsdException w:qFormat="1" w:unhideWhenUsed="0" w:uiPriority="39" w:name="toc 4"/>
    <w:lsdException w:qFormat="1" w:unhideWhenUsed="0" w:uiPriority="39" w:name="toc 5"/>
    <w:lsdException w:qFormat="1" w:unhideWhenUsed="0" w:uiPriority="39" w:name="toc 6"/>
    <w:lsdException w:qFormat="1" w:unhideWhenUsed="0" w:uiPriority="39" w:name="toc 7"/>
    <w:lsdException w:qFormat="1" w:unhideWhenUsed="0" w:uiPriority="39" w:name="toc 8"/>
    <w:lsdException w:qFormat="1" w:unhideWhenUsed="0" w:uiPriority="39" w:name="toc 9"/>
    <w:lsdException w:qFormat="1" w:unhideWhenUsed="0" w:uiPriority="99" w:name="Normal Indent"/>
    <w:lsdException w:qFormat="1" w:unhideWhenUsed="0" w:uiPriority="99" w:name="footnote text"/>
    <w:lsdException w:qFormat="1" w:unhideWhenUsed="0" w:uiPriority="99" w:name="annotation text"/>
    <w:lsdException w:qFormat="1" w:unhideWhenUsed="0" w:uiPriority="99" w:name="header"/>
    <w:lsdException w:qFormat="1" w:unhideWhenUsed="0" w:uiPriority="99" w:name="footer"/>
    <w:lsdException w:qFormat="1" w:unhideWhenUsed="0" w:uiPriority="99" w:name="index heading"/>
    <w:lsdException w:qFormat="1" w:unhideWhenUsed="0" w:uiPriority="35" w:name="caption"/>
    <w:lsdException w:qFormat="1" w:unhideWhenUsed="0" w:uiPriority="99" w:name="table of figures"/>
    <w:lsdException w:qFormat="1" w:unhideWhenUsed="0" w:uiPriority="99" w:name="envelope address"/>
    <w:lsdException w:qFormat="1" w:unhideWhenUsed="0" w:uiPriority="99" w:name="envelope return"/>
    <w:lsdException w:qFormat="1" w:unhideWhenUsed="0" w:uiPriority="99" w:name="footnote reference"/>
    <w:lsdException w:qFormat="1" w:unhideWhenUsed="0" w:uiPriority="99" w:name="annotation reference"/>
    <w:lsdException w:qFormat="1" w:unhideWhenUsed="0" w:uiPriority="99" w:name="line number"/>
    <w:lsdException w:qFormat="1" w:unhideWhenUsed="0" w:uiPriority="99" w:name="page number"/>
    <w:lsdException w:qFormat="1" w:unhideWhenUsed="0" w:uiPriority="99" w:name="endnote reference"/>
    <w:lsdException w:qFormat="1" w:unhideWhenUsed="0" w:uiPriority="99" w:name="endnote text"/>
    <w:lsdException w:qFormat="1" w:unhideWhenUsed="0" w:uiPriority="99" w:name="table of authorities"/>
    <w:lsdException w:qFormat="1" w:unhideWhenUsed="0" w:uiPriority="99" w:name="macro"/>
    <w:lsdException w:qFormat="1" w:unhideWhenUsed="0" w:uiPriority="99" w:name="toa heading"/>
    <w:lsdException w:qFormat="1" w:unhideWhenUsed="0" w:uiPriority="99" w:name="List"/>
    <w:lsdException w:qFormat="1" w:unhideWhenUsed="0" w:uiPriority="99" w:name="List Bullet"/>
    <w:lsdException w:qFormat="1" w:unhideWhenUsed="0" w:uiPriority="99" w:name="List Number"/>
    <w:lsdException w:qFormat="1" w:unhideWhenUsed="0" w:uiPriority="99" w:name="List 2"/>
    <w:lsdException w:qFormat="1" w:unhideWhenUsed="0" w:uiPriority="99" w:name="List 3"/>
    <w:lsdException w:qFormat="1" w:unhideWhenUsed="0" w:uiPriority="99" w:name="List 4"/>
    <w:lsdException w:qFormat="1" w:unhideWhenUsed="0" w:uiPriority="99" w:name="List 5"/>
    <w:lsdException w:qFormat="1" w:unhideWhenUsed="0" w:uiPriority="99" w:name="List Bullet 2"/>
    <w:lsdException w:qFormat="1" w:unhideWhenUsed="0" w:uiPriority="99" w:name="List Bullet 3"/>
    <w:lsdException w:qFormat="1" w:unhideWhenUsed="0" w:uiPriority="99" w:name="List Bullet 4"/>
    <w:lsdException w:qFormat="1" w:unhideWhenUsed="0" w:uiPriority="99" w:name="List Bullet 5"/>
    <w:lsdException w:qFormat="1" w:unhideWhenUsed="0" w:uiPriority="99" w:name="List Number 2"/>
    <w:lsdException w:qFormat="1" w:unhideWhenUsed="0" w:uiPriority="99" w:name="List Number 3"/>
    <w:lsdException w:qFormat="1" w:unhideWhenUsed="0" w:uiPriority="99" w:name="List Number 4"/>
    <w:lsdException w:qFormat="1" w:unhideWhenUsed="0" w:uiPriority="99" w:name="List Number 5"/>
    <w:lsdException w:qFormat="1" w:unhideWhenUsed="0" w:uiPriority="10" w:name="Title"/>
    <w:lsdException w:qFormat="1" w:unhideWhenUsed="0" w:uiPriority="99" w:name="Closing"/>
    <w:lsdException w:qFormat="1" w:unhideWhenUsed="0" w:uiPriority="99" w:name="Signature"/>
    <w:lsdException w:qFormat="1" w:uiPriority="1" w:name="Default Paragraph Font"/>
    <w:lsdException w:qFormat="1" w:unhideWhenUsed="0" w:uiPriority="99" w:name="Body Text"/>
    <w:lsdException w:qFormat="1" w:unhideWhenUsed="0" w:uiPriority="99" w:name="Body Text Indent"/>
    <w:lsdException w:qFormat="1" w:unhideWhenUsed="0" w:uiPriority="99" w:name="List Continue"/>
    <w:lsdException w:qFormat="1" w:unhideWhenUsed="0" w:uiPriority="99" w:name="List Continue 2"/>
    <w:lsdException w:qFormat="1" w:unhideWhenUsed="0" w:uiPriority="99" w:name="List Continue 3"/>
    <w:lsdException w:qFormat="1" w:unhideWhenUsed="0" w:uiPriority="99" w:name="List Continue 4"/>
    <w:lsdException w:qFormat="1" w:unhideWhenUsed="0" w:uiPriority="99" w:name="List Continue 5"/>
    <w:lsdException w:qFormat="1" w:unhideWhenUsed="0" w:uiPriority="99" w:name="Message Header"/>
    <w:lsdException w:qFormat="1" w:unhideWhenUsed="0" w:uiPriority="11" w:name="Subtitle"/>
    <w:lsdException w:qFormat="1" w:unhideWhenUsed="0" w:uiPriority="99" w:name="Salutation"/>
    <w:lsdException w:qFormat="1" w:unhideWhenUsed="0" w:uiPriority="99" w:name="Date"/>
    <w:lsdException w:qFormat="1" w:unhideWhenUsed="0" w:uiPriority="99" w:name="Body Text First Indent"/>
    <w:lsdException w:qFormat="1" w:unhideWhenUsed="0" w:uiPriority="99" w:name="Body Text First Indent 2"/>
    <w:lsdException w:qFormat="1" w:unhideWhenUsed="0" w:uiPriority="99" w:name="Note Heading"/>
    <w:lsdException w:qFormat="1" w:unhideWhenUsed="0" w:uiPriority="99" w:name="Body Text 2"/>
    <w:lsdException w:qFormat="1" w:unhideWhenUsed="0" w:uiPriority="99" w:name="Body Text 3"/>
    <w:lsdException w:qFormat="1" w:unhideWhenUsed="0" w:uiPriority="99" w:name="Body Text Indent 2"/>
    <w:lsdException w:qFormat="1" w:unhideWhenUsed="0" w:uiPriority="99" w:name="Body Text Indent 3"/>
    <w:lsdException w:qFormat="1" w:unhideWhenUsed="0" w:uiPriority="99" w:name="Block Text"/>
    <w:lsdException w:qFormat="1" w:unhideWhenUsed="0" w:uiPriority="99" w:name="Hyperlink"/>
    <w:lsdException w:qFormat="1" w:unhideWhenUsed="0" w:uiPriority="99" w:name="FollowedHyperlink"/>
    <w:lsdException w:qFormat="1" w:unhideWhenUsed="0" w:uiPriority="22" w:name="Strong"/>
    <w:lsdException w:qFormat="1" w:unhideWhenUsed="0" w:uiPriority="20" w:name="Emphasis"/>
    <w:lsdException w:qFormat="1" w:unhideWhenUsed="0" w:uiPriority="99" w:name="Document Map"/>
    <w:lsdException w:qFormat="1" w:unhideWhenUsed="0" w:uiPriority="99" w:name="Plain Text"/>
    <w:lsdException w:qFormat="1" w:unhideWhenUsed="0" w:uiPriority="99" w:name="E-mail Signature"/>
    <w:lsdException w:qFormat="1" w:unhideWhenUsed="0" w:uiPriority="99" w:name="Normal (Web)"/>
    <w:lsdException w:qFormat="1" w:unhideWhenUsed="0" w:uiPriority="99" w:name="HTML Acronym"/>
    <w:lsdException w:qFormat="1" w:unhideWhenUsed="0" w:uiPriority="99" w:name="HTML Address"/>
    <w:lsdException w:qFormat="1" w:unhideWhenUsed="0" w:uiPriority="99" w:name="HTML Cite"/>
    <w:lsdException w:qFormat="1" w:unhideWhenUsed="0" w:uiPriority="99" w:name="HTML Code"/>
    <w:lsdException w:qFormat="1" w:uiPriority="99" w:name="HTML Definition"/>
    <w:lsdException w:qFormat="1" w:uiPriority="99" w:name="HTML Keyboard"/>
    <w:lsdException w:qFormat="1" w:unhideWhenUsed="0" w:uiPriority="99" w:name="HTML Preformatted"/>
    <w:lsdException w:qFormat="1" w:unhideWhenUsed="0" w:uiPriority="99" w:name="HTML Sample"/>
    <w:lsdException w:qFormat="1" w:unhideWhenUsed="0" w:uiPriority="99" w:name="HTML Typewriter"/>
    <w:lsdException w:qFormat="1" w:uiPriority="99" w:name="HTML Variable"/>
    <w:lsdException w:qFormat="1" w:uiPriority="99" w:name="Normal Table"/>
    <w:lsdException w:qFormat="1" w:uiPriority="99" w:name="annotation subject"/>
    <w:lsdException w:qFormat="1" w:uiPriority="99" w:name="Table Simple 1"/>
    <w:lsdException w:qFormat="1" w:uiPriority="99" w:name="Table Simple 2"/>
    <w:lsdException w:qFormat="1" w:uiPriority="99" w:name="Table Simple 3"/>
    <w:lsdException w:qFormat="1" w:uiPriority="99" w:name="Table Classic 1"/>
    <w:lsdException w:qFormat="1" w:uiPriority="99" w:name="Table Classic 2"/>
    <w:lsdException w:qFormat="1" w:uiPriority="99" w:name="Table Classic 3"/>
    <w:lsdException w:qFormat="1" w:uiPriority="99" w:name="Table Classic 4"/>
    <w:lsdException w:qFormat="1" w:uiPriority="99" w:name="Table Colorful 1"/>
    <w:lsdException w:qFormat="1" w:uiPriority="99" w:name="Table Colorful 2"/>
    <w:lsdException w:qFormat="1" w:uiPriority="99" w:name="Table Colorful 3"/>
    <w:lsdException w:qFormat="1" w:uiPriority="99" w:name="Table Columns 1"/>
    <w:lsdException w:qFormat="1" w:uiPriority="99" w:name="Table Columns 2"/>
    <w:lsdException w:qFormat="1" w:uiPriority="99" w:name="Table Columns 3"/>
    <w:lsdException w:qFormat="1" w:uiPriority="99" w:name="Table Columns 4"/>
    <w:lsdException w:qFormat="1" w:uiPriority="99" w:name="Table Columns 5"/>
    <w:lsdException w:qFormat="1" w:uiPriority="99" w:name="Table Grid 1"/>
    <w:lsdException w:qFormat="1" w:uiPriority="99" w:name="Table Grid 2"/>
    <w:lsdException w:qFormat="1" w:uiPriority="99" w:name="Table Grid 3"/>
    <w:lsdException w:qFormat="1" w:uiPriority="99" w:name="Table Grid 4"/>
    <w:lsdException w:qFormat="1" w:uiPriority="99" w:name="Table Grid 5"/>
    <w:lsdException w:qFormat="1" w:uiPriority="99" w:name="Table Grid 6"/>
    <w:lsdException w:qFormat="1" w:uiPriority="99" w:name="Table Grid 7"/>
    <w:lsdException w:qFormat="1" w:uiPriority="99" w:name="Table Grid 8"/>
    <w:lsdException w:qFormat="1" w:uiPriority="99" w:name="Table List 1"/>
    <w:lsdException w:qFormat="1" w:uiPriority="99" w:name="Table List 2"/>
    <w:lsdException w:qFormat="1" w:uiPriority="99" w:name="Table List 3"/>
    <w:lsdException w:qFormat="1" w:uiPriority="99" w:name="Table List 4"/>
    <w:lsdException w:qFormat="1" w:uiPriority="99" w:name="Table List 5"/>
    <w:lsdException w:qFormat="1" w:uiPriority="99" w:name="Table List 6"/>
    <w:lsdException w:qFormat="1" w:uiPriority="99" w:name="Table List 7"/>
    <w:lsdException w:qFormat="1" w:uiPriority="99" w:name="Table List 8"/>
    <w:lsdException w:qFormat="1" w:uiPriority="99" w:name="Table 3D effects 1"/>
    <w:lsdException w:qFormat="1" w:uiPriority="99" w:name="Table 3D effects 2"/>
    <w:lsdException w:qFormat="1" w:uiPriority="99" w:name="Table 3D effects 3"/>
    <w:lsdException w:qFormat="1" w:uiPriority="99" w:name="Table Contemporary"/>
    <w:lsdException w:qFormat="1" w:uiPriority="99" w:name="Table Elegant"/>
    <w:lsdException w:qFormat="1" w:uiPriority="99" w:name="Table Professional"/>
    <w:lsdException w:qFormat="1" w:uiPriority="99" w:name="Table Subtle 1"/>
    <w:lsdException w:qFormat="1" w:uiPriority="99" w:name="Table Subtle 2"/>
    <w:lsdException w:qFormat="1" w:uiPriority="99" w:name="Table Web 1"/>
    <w:lsdException w:qFormat="1" w:uiPriority="99" w:name="Table Web 2"/>
    <w:lsdException w:qFormat="1" w:uiPriority="99" w:name="Table Web 3"/>
    <w:lsdException w:qFormat="1" w:unhideWhenUsed="0" w:uiPriority="99" w:name="Balloon Text"/>
    <w:lsdException w:qFormat="1" w:unhideWhenUsed="0" w:uiPriority="39" w:semiHidden="0" w:name="Table Grid"/>
    <w:lsdException w:qFormat="1" w:uiPriority="99" w:name="Table Theme"/>
    <w:lsdException w:qFormat="1" w:unhideWhenUsed="0" w:uiPriority="99" w:name="Placeholder Text"/>
    <w:lsdException w:qFormat="1" w:unhideWhenUsed="0" w:uiPriority="1" w:name="No Spacing"/>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qFormat="1" w:uiPriority="65" w:name="Medium List 1 Accent 1"/>
    <w:lsdException w:qFormat="1" w:unhideWhenUsed="0" w:uiPriority="34" w:semiHidden="0" w:name="List Paragraph"/>
    <w:lsdException w:qFormat="1" w:unhideWhenUsed="0" w:uiPriority="6" w:semiHidden="0" w:name="Quote"/>
    <w:lsdException w:qFormat="1" w:unhideWhenUsed="0" w:uiPriority="30" w:name="Intense Quote"/>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qFormat="1" w:uiPriority="73" w:name="Colorful Grid Accent 2"/>
    <w:lsdException w:qFormat="1" w:uiPriority="60" w:name="Light Shading Accent 3"/>
    <w:lsdException w:qFormat="1" w:uiPriority="61" w:name="Light List Accent 3"/>
    <w:lsdException w:qFormat="1" w:uiPriority="62" w:name="Light Grid Accent 3"/>
    <w:lsdException w:qFormat="1"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qFormat="1" w:uiPriority="73" w:name="Colorful Grid Accent 3"/>
    <w:lsdException w:qFormat="1" w:uiPriority="60" w:name="Light Shading Accent 4"/>
    <w:lsdException w:qFormat="1" w:uiPriority="61" w:name="Light List Accent 4"/>
    <w:lsdException w:qFormat="1"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qFormat="1" w:uiPriority="71" w:name="Colorful Shading Accent 4"/>
    <w:lsdException w:qFormat="1" w:uiPriority="72" w:name="Colorful List Accent 4"/>
    <w:lsdException w:qFormat="1" w:uiPriority="73" w:name="Colorful Grid Accent 4"/>
    <w:lsdException w:qFormat="1" w:uiPriority="60" w:name="Light Shading Accent 5"/>
    <w:lsdException w:qFormat="1" w:uiPriority="61" w:name="Light List Accent 5"/>
    <w:lsdException w:qFormat="1" w:uiPriority="62" w:name="Light Grid Accent 5"/>
    <w:lsdException w:qFormat="1" w:uiPriority="63" w:name="Medium Shading 1 Accent 5"/>
    <w:lsdException w:qFormat="1" w:uiPriority="64" w:name="Medium Shading 2 Accent 5"/>
    <w:lsdException w:qFormat="1"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qFormat="1" w:uiPriority="66" w:name="Medium List 2 Accent 6"/>
    <w:lsdException w:qFormat="1" w:uiPriority="67" w:name="Medium Grid 1 Accent 6"/>
    <w:lsdException w:qFormat="1"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7"/>
    <w:rPr>
      <w:rFonts w:ascii="Microsoft YaHei UI" w:hAnsi="Microsoft YaHei UI" w:eastAsia="Microsoft YaHei UI" w:cstheme="minorBidi"/>
      <w:sz w:val="28"/>
      <w:szCs w:val="24"/>
      <w:lang w:val="en-US" w:eastAsia="zh-CN" w:bidi="ar-SA"/>
    </w:rPr>
  </w:style>
  <w:style w:type="paragraph" w:styleId="3">
    <w:name w:val="heading 1"/>
    <w:basedOn w:val="1"/>
    <w:next w:val="1"/>
    <w:link w:val="251"/>
    <w:qFormat/>
    <w:uiPriority w:val="0"/>
    <w:pPr>
      <w:keepNext/>
      <w:keepLines/>
      <w:outlineLvl w:val="0"/>
    </w:pPr>
    <w:rPr>
      <w:rFonts w:cstheme="majorBidi"/>
      <w:b/>
      <w:color w:val="2E308B" w:themeColor="accent1"/>
      <w:sz w:val="48"/>
      <w:szCs w:val="32"/>
      <w14:textFill>
        <w14:solidFill>
          <w14:schemeClr w14:val="accent1"/>
        </w14:solidFill>
      </w14:textFill>
    </w:rPr>
  </w:style>
  <w:style w:type="paragraph" w:styleId="4">
    <w:name w:val="heading 2"/>
    <w:basedOn w:val="1"/>
    <w:next w:val="1"/>
    <w:link w:val="252"/>
    <w:qFormat/>
    <w:uiPriority w:val="1"/>
    <w:pPr>
      <w:keepNext/>
      <w:keepLines/>
      <w:outlineLvl w:val="1"/>
    </w:pPr>
    <w:rPr>
      <w:rFonts w:cstheme="majorBidi"/>
      <w:b/>
      <w:color w:val="2E308B" w:themeColor="accent1"/>
      <w:sz w:val="96"/>
      <w:szCs w:val="26"/>
      <w14:textFill>
        <w14:solidFill>
          <w14:schemeClr w14:val="accent1"/>
        </w14:solidFill>
      </w14:textFill>
    </w:rPr>
  </w:style>
  <w:style w:type="paragraph" w:styleId="5">
    <w:name w:val="heading 3"/>
    <w:basedOn w:val="1"/>
    <w:next w:val="1"/>
    <w:link w:val="253"/>
    <w:qFormat/>
    <w:uiPriority w:val="2"/>
    <w:pPr>
      <w:keepNext/>
      <w:keepLines/>
      <w:spacing w:after="60"/>
      <w:outlineLvl w:val="2"/>
    </w:pPr>
    <w:rPr>
      <w:rFonts w:cstheme="majorBidi"/>
      <w:color w:val="000000" w:themeColor="text1"/>
      <w:sz w:val="32"/>
      <w14:textFill>
        <w14:solidFill>
          <w14:schemeClr w14:val="tx1"/>
        </w14:solidFill>
      </w14:textFill>
    </w:rPr>
  </w:style>
  <w:style w:type="paragraph" w:styleId="6">
    <w:name w:val="heading 4"/>
    <w:basedOn w:val="1"/>
    <w:next w:val="1"/>
    <w:link w:val="256"/>
    <w:qFormat/>
    <w:uiPriority w:val="3"/>
    <w:pPr>
      <w:keepNext/>
      <w:keepLines/>
      <w:spacing w:before="40"/>
      <w:outlineLvl w:val="3"/>
    </w:pPr>
    <w:rPr>
      <w:rFonts w:cstheme="majorBidi"/>
      <w:b/>
      <w:iCs/>
      <w:color w:val="2E308B" w:themeColor="accent1"/>
      <w:sz w:val="36"/>
      <w14:textFill>
        <w14:solidFill>
          <w14:schemeClr w14:val="accent1"/>
        </w14:solidFill>
      </w14:textFill>
    </w:rPr>
  </w:style>
  <w:style w:type="paragraph" w:styleId="7">
    <w:name w:val="heading 5"/>
    <w:basedOn w:val="1"/>
    <w:next w:val="1"/>
    <w:link w:val="259"/>
    <w:qFormat/>
    <w:uiPriority w:val="4"/>
    <w:pPr>
      <w:keepNext/>
      <w:keepLines/>
      <w:spacing w:after="240"/>
      <w:outlineLvl w:val="4"/>
    </w:pPr>
    <w:rPr>
      <w:rFonts w:cstheme="majorBidi"/>
      <w:b/>
      <w:color w:val="2E308B" w:themeColor="accent1"/>
      <w:sz w:val="72"/>
      <w14:textFill>
        <w14:solidFill>
          <w14:schemeClr w14:val="accent1"/>
        </w14:solidFill>
      </w14:textFill>
    </w:rPr>
  </w:style>
  <w:style w:type="paragraph" w:styleId="8">
    <w:name w:val="heading 6"/>
    <w:basedOn w:val="1"/>
    <w:next w:val="1"/>
    <w:link w:val="263"/>
    <w:semiHidden/>
    <w:qFormat/>
    <w:uiPriority w:val="9"/>
    <w:pPr>
      <w:keepNext/>
      <w:keepLines/>
      <w:spacing w:before="40"/>
      <w:outlineLvl w:val="5"/>
    </w:pPr>
    <w:rPr>
      <w:rFonts w:cstheme="majorBidi"/>
      <w:color w:val="171845" w:themeColor="accent1" w:themeShade="80"/>
    </w:rPr>
  </w:style>
  <w:style w:type="paragraph" w:styleId="9">
    <w:name w:val="heading 7"/>
    <w:basedOn w:val="1"/>
    <w:next w:val="1"/>
    <w:link w:val="264"/>
    <w:semiHidden/>
    <w:qFormat/>
    <w:uiPriority w:val="9"/>
    <w:pPr>
      <w:keepNext/>
      <w:keepLines/>
      <w:spacing w:before="40"/>
      <w:outlineLvl w:val="6"/>
    </w:pPr>
    <w:rPr>
      <w:rFonts w:cstheme="majorBidi"/>
      <w:i/>
      <w:iCs/>
      <w:color w:val="171845" w:themeColor="accent1" w:themeShade="80"/>
    </w:rPr>
  </w:style>
  <w:style w:type="paragraph" w:styleId="10">
    <w:name w:val="heading 8"/>
    <w:basedOn w:val="1"/>
    <w:next w:val="1"/>
    <w:link w:val="265"/>
    <w:semiHidden/>
    <w:qFormat/>
    <w:uiPriority w:val="9"/>
    <w:pPr>
      <w:keepNext/>
      <w:keepLines/>
      <w:spacing w:before="40"/>
      <w:outlineLvl w:val="7"/>
    </w:pPr>
    <w:rPr>
      <w:rFonts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266"/>
    <w:semiHidden/>
    <w:qFormat/>
    <w:uiPriority w:val="9"/>
    <w:pPr>
      <w:keepNext/>
      <w:keepLines/>
      <w:spacing w:before="40"/>
      <w:outlineLvl w:val="8"/>
    </w:pPr>
    <w:rPr>
      <w:rFonts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231">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391"/>
    <w:semiHidden/>
    <w:qFormat/>
    <w:uiPriority w:val="99"/>
    <w:pPr>
      <w:tabs>
        <w:tab w:val="left" w:pos="480"/>
        <w:tab w:val="left" w:pos="960"/>
        <w:tab w:val="left" w:pos="1440"/>
        <w:tab w:val="left" w:pos="1920"/>
        <w:tab w:val="left" w:pos="2400"/>
        <w:tab w:val="left" w:pos="2880"/>
        <w:tab w:val="left" w:pos="3360"/>
        <w:tab w:val="left" w:pos="3840"/>
        <w:tab w:val="left" w:pos="4320"/>
      </w:tabs>
    </w:pPr>
    <w:rPr>
      <w:rFonts w:ascii="Microsoft YaHei UI" w:hAnsi="Microsoft YaHei UI" w:eastAsia="Microsoft YaHei UI" w:cstheme="minorBidi"/>
      <w:sz w:val="20"/>
      <w:szCs w:val="20"/>
      <w:lang w:val="en-US" w:eastAsia="zh-CN" w:bidi="ar-SA"/>
    </w:rPr>
  </w:style>
  <w:style w:type="paragraph" w:styleId="12">
    <w:name w:val="List 3"/>
    <w:basedOn w:val="1"/>
    <w:semiHidden/>
    <w:qFormat/>
    <w:uiPriority w:val="99"/>
    <w:pPr>
      <w:ind w:left="1080" w:hanging="360"/>
      <w:contextualSpacing/>
    </w:pPr>
  </w:style>
  <w:style w:type="paragraph" w:styleId="13">
    <w:name w:val="toc 7"/>
    <w:basedOn w:val="1"/>
    <w:next w:val="1"/>
    <w:semiHidden/>
    <w:qFormat/>
    <w:uiPriority w:val="39"/>
    <w:pPr>
      <w:spacing w:after="100"/>
      <w:ind w:left="1680"/>
    </w:pPr>
  </w:style>
  <w:style w:type="paragraph" w:styleId="14">
    <w:name w:val="List Number 2"/>
    <w:basedOn w:val="1"/>
    <w:semiHidden/>
    <w:qFormat/>
    <w:uiPriority w:val="99"/>
    <w:pPr>
      <w:numPr>
        <w:ilvl w:val="0"/>
        <w:numId w:val="1"/>
      </w:numPr>
      <w:contextualSpacing/>
    </w:pPr>
  </w:style>
  <w:style w:type="paragraph" w:styleId="15">
    <w:name w:val="table of authorities"/>
    <w:basedOn w:val="1"/>
    <w:next w:val="1"/>
    <w:semiHidden/>
    <w:qFormat/>
    <w:uiPriority w:val="99"/>
    <w:pPr>
      <w:ind w:left="280" w:hanging="280"/>
    </w:pPr>
  </w:style>
  <w:style w:type="paragraph" w:styleId="16">
    <w:name w:val="Note Heading"/>
    <w:basedOn w:val="1"/>
    <w:next w:val="1"/>
    <w:link w:val="395"/>
    <w:semiHidden/>
    <w:qFormat/>
    <w:uiPriority w:val="99"/>
  </w:style>
  <w:style w:type="paragraph" w:styleId="17">
    <w:name w:val="List Bullet 4"/>
    <w:basedOn w:val="1"/>
    <w:semiHidden/>
    <w:qFormat/>
    <w:uiPriority w:val="99"/>
    <w:pPr>
      <w:numPr>
        <w:ilvl w:val="0"/>
        <w:numId w:val="2"/>
      </w:numPr>
      <w:contextualSpacing/>
    </w:pPr>
  </w:style>
  <w:style w:type="paragraph" w:styleId="18">
    <w:name w:val="index 8"/>
    <w:basedOn w:val="1"/>
    <w:next w:val="1"/>
    <w:semiHidden/>
    <w:qFormat/>
    <w:uiPriority w:val="99"/>
    <w:pPr>
      <w:ind w:left="2240" w:hanging="280"/>
    </w:pPr>
  </w:style>
  <w:style w:type="paragraph" w:styleId="19">
    <w:name w:val="E-mail Signature"/>
    <w:basedOn w:val="1"/>
    <w:link w:val="282"/>
    <w:semiHidden/>
    <w:qFormat/>
    <w:uiPriority w:val="99"/>
  </w:style>
  <w:style w:type="paragraph" w:styleId="20">
    <w:name w:val="List Number"/>
    <w:basedOn w:val="1"/>
    <w:semiHidden/>
    <w:qFormat/>
    <w:uiPriority w:val="99"/>
    <w:pPr>
      <w:numPr>
        <w:ilvl w:val="0"/>
        <w:numId w:val="3"/>
      </w:numPr>
      <w:contextualSpacing/>
    </w:pPr>
  </w:style>
  <w:style w:type="paragraph" w:styleId="21">
    <w:name w:val="Normal Indent"/>
    <w:basedOn w:val="1"/>
    <w:semiHidden/>
    <w:qFormat/>
    <w:uiPriority w:val="99"/>
    <w:pPr>
      <w:ind w:left="720"/>
    </w:pPr>
  </w:style>
  <w:style w:type="paragraph" w:styleId="22">
    <w:name w:val="caption"/>
    <w:basedOn w:val="1"/>
    <w:next w:val="1"/>
    <w:semiHidden/>
    <w:qFormat/>
    <w:uiPriority w:val="35"/>
    <w:pPr>
      <w:spacing w:after="200"/>
    </w:pPr>
    <w:rPr>
      <w:i/>
      <w:iCs/>
      <w:color w:val="5E5E5E" w:themeColor="text2"/>
      <w:sz w:val="18"/>
      <w:szCs w:val="18"/>
      <w14:textFill>
        <w14:solidFill>
          <w14:schemeClr w14:val="tx2"/>
        </w14:solidFill>
      </w14:textFill>
    </w:rPr>
  </w:style>
  <w:style w:type="paragraph" w:styleId="23">
    <w:name w:val="index 5"/>
    <w:basedOn w:val="1"/>
    <w:next w:val="1"/>
    <w:semiHidden/>
    <w:qFormat/>
    <w:uiPriority w:val="99"/>
    <w:pPr>
      <w:ind w:left="1400" w:hanging="280"/>
    </w:pPr>
  </w:style>
  <w:style w:type="paragraph" w:styleId="24">
    <w:name w:val="List Bullet"/>
    <w:basedOn w:val="1"/>
    <w:semiHidden/>
    <w:qFormat/>
    <w:uiPriority w:val="99"/>
    <w:pPr>
      <w:numPr>
        <w:ilvl w:val="0"/>
        <w:numId w:val="4"/>
      </w:numPr>
      <w:contextualSpacing/>
    </w:pPr>
  </w:style>
  <w:style w:type="paragraph" w:styleId="25">
    <w:name w:val="envelope address"/>
    <w:basedOn w:val="1"/>
    <w:semiHidden/>
    <w:qFormat/>
    <w:uiPriority w:val="99"/>
    <w:pPr>
      <w:framePr w:w="7920" w:h="1980" w:hRule="exact" w:hSpace="180" w:wrap="around" w:vAnchor="margin" w:hAnchor="page" w:xAlign="center" w:yAlign="bottom"/>
      <w:ind w:left="2880"/>
    </w:pPr>
    <w:rPr>
      <w:rFonts w:cstheme="majorBidi"/>
      <w:sz w:val="24"/>
    </w:rPr>
  </w:style>
  <w:style w:type="paragraph" w:styleId="26">
    <w:name w:val="Document Map"/>
    <w:basedOn w:val="1"/>
    <w:link w:val="281"/>
    <w:semiHidden/>
    <w:qFormat/>
    <w:uiPriority w:val="99"/>
    <w:rPr>
      <w:rFonts w:cs="Segoe UI"/>
      <w:sz w:val="16"/>
      <w:szCs w:val="16"/>
    </w:rPr>
  </w:style>
  <w:style w:type="paragraph" w:styleId="27">
    <w:name w:val="toa heading"/>
    <w:basedOn w:val="1"/>
    <w:next w:val="1"/>
    <w:semiHidden/>
    <w:qFormat/>
    <w:uiPriority w:val="99"/>
    <w:pPr>
      <w:spacing w:before="120"/>
    </w:pPr>
    <w:rPr>
      <w:rFonts w:cstheme="majorBidi"/>
      <w:b/>
      <w:bCs/>
      <w:sz w:val="24"/>
    </w:rPr>
  </w:style>
  <w:style w:type="paragraph" w:styleId="28">
    <w:name w:val="annotation text"/>
    <w:basedOn w:val="1"/>
    <w:link w:val="278"/>
    <w:semiHidden/>
    <w:qFormat/>
    <w:uiPriority w:val="99"/>
    <w:rPr>
      <w:sz w:val="20"/>
      <w:szCs w:val="20"/>
    </w:rPr>
  </w:style>
  <w:style w:type="paragraph" w:styleId="29">
    <w:name w:val="index 6"/>
    <w:basedOn w:val="1"/>
    <w:next w:val="1"/>
    <w:semiHidden/>
    <w:qFormat/>
    <w:uiPriority w:val="99"/>
    <w:pPr>
      <w:ind w:left="1680" w:hanging="280"/>
    </w:pPr>
  </w:style>
  <w:style w:type="paragraph" w:styleId="30">
    <w:name w:val="Salutation"/>
    <w:basedOn w:val="1"/>
    <w:next w:val="1"/>
    <w:link w:val="402"/>
    <w:semiHidden/>
    <w:qFormat/>
    <w:uiPriority w:val="99"/>
  </w:style>
  <w:style w:type="paragraph" w:styleId="31">
    <w:name w:val="Body Text 3"/>
    <w:basedOn w:val="1"/>
    <w:link w:val="270"/>
    <w:semiHidden/>
    <w:qFormat/>
    <w:uiPriority w:val="99"/>
    <w:pPr>
      <w:spacing w:after="120"/>
    </w:pPr>
    <w:rPr>
      <w:sz w:val="16"/>
      <w:szCs w:val="16"/>
    </w:rPr>
  </w:style>
  <w:style w:type="paragraph" w:styleId="32">
    <w:name w:val="Closing"/>
    <w:basedOn w:val="1"/>
    <w:link w:val="277"/>
    <w:semiHidden/>
    <w:qFormat/>
    <w:uiPriority w:val="99"/>
    <w:pPr>
      <w:ind w:left="4320"/>
    </w:pPr>
  </w:style>
  <w:style w:type="paragraph" w:styleId="33">
    <w:name w:val="List Bullet 3"/>
    <w:basedOn w:val="1"/>
    <w:semiHidden/>
    <w:qFormat/>
    <w:uiPriority w:val="99"/>
    <w:pPr>
      <w:numPr>
        <w:ilvl w:val="0"/>
        <w:numId w:val="5"/>
      </w:numPr>
      <w:contextualSpacing/>
    </w:pPr>
  </w:style>
  <w:style w:type="paragraph" w:styleId="34">
    <w:name w:val="Body Text"/>
    <w:basedOn w:val="1"/>
    <w:link w:val="268"/>
    <w:semiHidden/>
    <w:qFormat/>
    <w:uiPriority w:val="99"/>
    <w:pPr>
      <w:spacing w:after="120"/>
    </w:pPr>
  </w:style>
  <w:style w:type="paragraph" w:styleId="35">
    <w:name w:val="Body Text Indent"/>
    <w:basedOn w:val="1"/>
    <w:link w:val="272"/>
    <w:semiHidden/>
    <w:qFormat/>
    <w:uiPriority w:val="99"/>
    <w:pPr>
      <w:spacing w:after="120"/>
      <w:ind w:left="360"/>
    </w:pPr>
  </w:style>
  <w:style w:type="paragraph" w:styleId="36">
    <w:name w:val="List Number 3"/>
    <w:basedOn w:val="1"/>
    <w:semiHidden/>
    <w:qFormat/>
    <w:uiPriority w:val="99"/>
    <w:pPr>
      <w:numPr>
        <w:ilvl w:val="0"/>
        <w:numId w:val="6"/>
      </w:numPr>
      <w:contextualSpacing/>
    </w:pPr>
  </w:style>
  <w:style w:type="paragraph" w:styleId="37">
    <w:name w:val="List 2"/>
    <w:basedOn w:val="1"/>
    <w:semiHidden/>
    <w:qFormat/>
    <w:uiPriority w:val="99"/>
    <w:pPr>
      <w:ind w:left="720" w:hanging="360"/>
      <w:contextualSpacing/>
    </w:pPr>
  </w:style>
  <w:style w:type="paragraph" w:styleId="38">
    <w:name w:val="List Continue"/>
    <w:basedOn w:val="1"/>
    <w:semiHidden/>
    <w:qFormat/>
    <w:uiPriority w:val="99"/>
    <w:pPr>
      <w:spacing w:after="120"/>
      <w:ind w:left="360"/>
      <w:contextualSpacing/>
    </w:pPr>
  </w:style>
  <w:style w:type="paragraph" w:styleId="39">
    <w:name w:val="Block Text"/>
    <w:basedOn w:val="1"/>
    <w:semiHidden/>
    <w:qFormat/>
    <w:uiPriority w:val="99"/>
    <w:pPr>
      <w:pBdr>
        <w:top w:val="single" w:color="2E308B" w:themeColor="accent1" w:sz="2" w:space="10"/>
        <w:left w:val="single" w:color="2E308B" w:themeColor="accent1" w:sz="2" w:space="10"/>
        <w:bottom w:val="single" w:color="2E308B" w:themeColor="accent1" w:sz="2" w:space="10"/>
        <w:right w:val="single" w:color="2E308B" w:themeColor="accent1" w:sz="2" w:space="10"/>
      </w:pBdr>
      <w:ind w:left="1152" w:right="1152"/>
    </w:pPr>
    <w:rPr>
      <w:i/>
      <w:iCs/>
      <w:color w:val="2E308B" w:themeColor="accent1"/>
      <w14:textFill>
        <w14:solidFill>
          <w14:schemeClr w14:val="accent1"/>
        </w14:solidFill>
      </w14:textFill>
    </w:rPr>
  </w:style>
  <w:style w:type="paragraph" w:styleId="40">
    <w:name w:val="List Bullet 2"/>
    <w:basedOn w:val="1"/>
    <w:semiHidden/>
    <w:qFormat/>
    <w:uiPriority w:val="99"/>
    <w:pPr>
      <w:numPr>
        <w:ilvl w:val="0"/>
        <w:numId w:val="7"/>
      </w:numPr>
      <w:contextualSpacing/>
    </w:pPr>
  </w:style>
  <w:style w:type="paragraph" w:styleId="41">
    <w:name w:val="HTML Address"/>
    <w:basedOn w:val="1"/>
    <w:link w:val="335"/>
    <w:semiHidden/>
    <w:qFormat/>
    <w:uiPriority w:val="99"/>
    <w:rPr>
      <w:i/>
      <w:iCs/>
    </w:rPr>
  </w:style>
  <w:style w:type="paragraph" w:styleId="42">
    <w:name w:val="index 4"/>
    <w:basedOn w:val="1"/>
    <w:next w:val="1"/>
    <w:semiHidden/>
    <w:qFormat/>
    <w:uiPriority w:val="99"/>
    <w:pPr>
      <w:ind w:left="1120" w:hanging="280"/>
    </w:pPr>
  </w:style>
  <w:style w:type="paragraph" w:styleId="43">
    <w:name w:val="toc 5"/>
    <w:basedOn w:val="1"/>
    <w:next w:val="1"/>
    <w:semiHidden/>
    <w:qFormat/>
    <w:uiPriority w:val="39"/>
    <w:pPr>
      <w:spacing w:after="100"/>
      <w:ind w:left="1120"/>
    </w:pPr>
  </w:style>
  <w:style w:type="paragraph" w:styleId="44">
    <w:name w:val="toc 3"/>
    <w:basedOn w:val="1"/>
    <w:next w:val="1"/>
    <w:semiHidden/>
    <w:qFormat/>
    <w:uiPriority w:val="39"/>
    <w:pPr>
      <w:spacing w:after="100"/>
      <w:ind w:left="560"/>
    </w:pPr>
  </w:style>
  <w:style w:type="paragraph" w:styleId="45">
    <w:name w:val="Plain Text"/>
    <w:basedOn w:val="1"/>
    <w:link w:val="401"/>
    <w:semiHidden/>
    <w:qFormat/>
    <w:uiPriority w:val="99"/>
    <w:rPr>
      <w:sz w:val="21"/>
      <w:szCs w:val="21"/>
    </w:rPr>
  </w:style>
  <w:style w:type="paragraph" w:styleId="46">
    <w:name w:val="List Bullet 5"/>
    <w:basedOn w:val="1"/>
    <w:semiHidden/>
    <w:qFormat/>
    <w:uiPriority w:val="99"/>
    <w:pPr>
      <w:numPr>
        <w:ilvl w:val="0"/>
        <w:numId w:val="8"/>
      </w:numPr>
      <w:contextualSpacing/>
    </w:pPr>
  </w:style>
  <w:style w:type="paragraph" w:styleId="47">
    <w:name w:val="List Number 4"/>
    <w:basedOn w:val="1"/>
    <w:semiHidden/>
    <w:qFormat/>
    <w:uiPriority w:val="99"/>
    <w:pPr>
      <w:numPr>
        <w:ilvl w:val="0"/>
        <w:numId w:val="9"/>
      </w:numPr>
      <w:contextualSpacing/>
    </w:pPr>
  </w:style>
  <w:style w:type="paragraph" w:styleId="48">
    <w:name w:val="toc 8"/>
    <w:basedOn w:val="1"/>
    <w:next w:val="1"/>
    <w:semiHidden/>
    <w:qFormat/>
    <w:uiPriority w:val="39"/>
    <w:pPr>
      <w:spacing w:after="100"/>
      <w:ind w:left="1960"/>
    </w:pPr>
  </w:style>
  <w:style w:type="paragraph" w:styleId="49">
    <w:name w:val="index 3"/>
    <w:basedOn w:val="1"/>
    <w:next w:val="1"/>
    <w:semiHidden/>
    <w:qFormat/>
    <w:uiPriority w:val="99"/>
    <w:pPr>
      <w:ind w:left="840" w:hanging="280"/>
    </w:pPr>
  </w:style>
  <w:style w:type="paragraph" w:styleId="50">
    <w:name w:val="Date"/>
    <w:basedOn w:val="1"/>
    <w:next w:val="1"/>
    <w:link w:val="280"/>
    <w:semiHidden/>
    <w:qFormat/>
    <w:uiPriority w:val="99"/>
  </w:style>
  <w:style w:type="paragraph" w:styleId="51">
    <w:name w:val="Body Text Indent 2"/>
    <w:basedOn w:val="1"/>
    <w:link w:val="274"/>
    <w:semiHidden/>
    <w:qFormat/>
    <w:uiPriority w:val="99"/>
    <w:pPr>
      <w:spacing w:after="120" w:line="480" w:lineRule="auto"/>
      <w:ind w:left="360"/>
    </w:pPr>
  </w:style>
  <w:style w:type="paragraph" w:styleId="52">
    <w:name w:val="endnote text"/>
    <w:basedOn w:val="1"/>
    <w:link w:val="283"/>
    <w:semiHidden/>
    <w:qFormat/>
    <w:uiPriority w:val="99"/>
    <w:rPr>
      <w:sz w:val="20"/>
      <w:szCs w:val="20"/>
    </w:rPr>
  </w:style>
  <w:style w:type="paragraph" w:styleId="53">
    <w:name w:val="List Continue 5"/>
    <w:basedOn w:val="1"/>
    <w:semiHidden/>
    <w:qFormat/>
    <w:uiPriority w:val="99"/>
    <w:pPr>
      <w:spacing w:after="120"/>
      <w:ind w:left="1800"/>
      <w:contextualSpacing/>
    </w:pPr>
  </w:style>
  <w:style w:type="paragraph" w:styleId="54">
    <w:name w:val="Balloon Text"/>
    <w:basedOn w:val="1"/>
    <w:link w:val="249"/>
    <w:semiHidden/>
    <w:qFormat/>
    <w:uiPriority w:val="99"/>
    <w:rPr>
      <w:rFonts w:cs="Times New Roman"/>
      <w:sz w:val="18"/>
      <w:szCs w:val="18"/>
    </w:rPr>
  </w:style>
  <w:style w:type="paragraph" w:styleId="55">
    <w:name w:val="footer"/>
    <w:basedOn w:val="1"/>
    <w:link w:val="255"/>
    <w:semiHidden/>
    <w:qFormat/>
    <w:uiPriority w:val="99"/>
    <w:pPr>
      <w:tabs>
        <w:tab w:val="center" w:pos="4680"/>
        <w:tab w:val="right" w:pos="9360"/>
      </w:tabs>
      <w:jc w:val="center"/>
    </w:pPr>
    <w:rPr>
      <w:color w:val="27A3DA" w:themeColor="accent2"/>
      <w:sz w:val="20"/>
      <w14:textFill>
        <w14:solidFill>
          <w14:schemeClr w14:val="accent2"/>
        </w14:solidFill>
      </w14:textFill>
    </w:rPr>
  </w:style>
  <w:style w:type="paragraph" w:styleId="56">
    <w:name w:val="envelope return"/>
    <w:basedOn w:val="1"/>
    <w:semiHidden/>
    <w:qFormat/>
    <w:uiPriority w:val="99"/>
    <w:rPr>
      <w:rFonts w:cstheme="majorBidi"/>
      <w:sz w:val="20"/>
      <w:szCs w:val="20"/>
    </w:rPr>
  </w:style>
  <w:style w:type="paragraph" w:styleId="57">
    <w:name w:val="header"/>
    <w:basedOn w:val="1"/>
    <w:link w:val="254"/>
    <w:semiHidden/>
    <w:qFormat/>
    <w:uiPriority w:val="99"/>
    <w:pPr>
      <w:tabs>
        <w:tab w:val="center" w:pos="4680"/>
        <w:tab w:val="right" w:pos="9360"/>
      </w:tabs>
    </w:pPr>
    <w:rPr>
      <w:b/>
      <w:color w:val="2E308B" w:themeColor="accent1"/>
      <w:sz w:val="20"/>
      <w14:textFill>
        <w14:solidFill>
          <w14:schemeClr w14:val="accent1"/>
        </w14:solidFill>
      </w14:textFill>
    </w:rPr>
  </w:style>
  <w:style w:type="paragraph" w:styleId="58">
    <w:name w:val="Signature"/>
    <w:basedOn w:val="1"/>
    <w:link w:val="403"/>
    <w:semiHidden/>
    <w:qFormat/>
    <w:uiPriority w:val="99"/>
    <w:pPr>
      <w:ind w:left="4320"/>
    </w:pPr>
  </w:style>
  <w:style w:type="paragraph" w:styleId="59">
    <w:name w:val="toc 1"/>
    <w:basedOn w:val="1"/>
    <w:next w:val="1"/>
    <w:semiHidden/>
    <w:qFormat/>
    <w:uiPriority w:val="39"/>
    <w:pPr>
      <w:spacing w:after="100"/>
    </w:pPr>
  </w:style>
  <w:style w:type="paragraph" w:styleId="60">
    <w:name w:val="List Continue 4"/>
    <w:basedOn w:val="1"/>
    <w:semiHidden/>
    <w:qFormat/>
    <w:uiPriority w:val="99"/>
    <w:pPr>
      <w:spacing w:after="120"/>
      <w:ind w:left="1440"/>
      <w:contextualSpacing/>
    </w:pPr>
  </w:style>
  <w:style w:type="paragraph" w:styleId="61">
    <w:name w:val="toc 4"/>
    <w:basedOn w:val="1"/>
    <w:next w:val="1"/>
    <w:semiHidden/>
    <w:qFormat/>
    <w:uiPriority w:val="39"/>
    <w:pPr>
      <w:spacing w:after="100"/>
      <w:ind w:left="840"/>
    </w:pPr>
  </w:style>
  <w:style w:type="paragraph" w:styleId="62">
    <w:name w:val="index heading"/>
    <w:basedOn w:val="1"/>
    <w:next w:val="63"/>
    <w:semiHidden/>
    <w:qFormat/>
    <w:uiPriority w:val="99"/>
    <w:rPr>
      <w:rFonts w:cstheme="majorBidi"/>
      <w:b/>
      <w:bCs/>
    </w:rPr>
  </w:style>
  <w:style w:type="paragraph" w:styleId="63">
    <w:name w:val="index 1"/>
    <w:basedOn w:val="1"/>
    <w:next w:val="1"/>
    <w:semiHidden/>
    <w:qFormat/>
    <w:uiPriority w:val="99"/>
    <w:pPr>
      <w:ind w:left="280" w:hanging="280"/>
    </w:pPr>
  </w:style>
  <w:style w:type="paragraph" w:styleId="64">
    <w:name w:val="Subtitle"/>
    <w:basedOn w:val="1"/>
    <w:next w:val="1"/>
    <w:link w:val="405"/>
    <w:semiHidden/>
    <w:qFormat/>
    <w:uiPriority w:val="11"/>
    <w:pPr>
      <w:spacing w:after="160"/>
    </w:pPr>
    <w:rPr>
      <w:color w:val="595959" w:themeColor="text1" w:themeTint="A6"/>
      <w:spacing w:val="15"/>
      <w:sz w:val="22"/>
      <w:szCs w:val="22"/>
      <w14:textFill>
        <w14:solidFill>
          <w14:schemeClr w14:val="tx1">
            <w14:lumMod w14:val="65000"/>
            <w14:lumOff w14:val="35000"/>
          </w14:schemeClr>
        </w14:solidFill>
      </w14:textFill>
    </w:rPr>
  </w:style>
  <w:style w:type="paragraph" w:styleId="65">
    <w:name w:val="List Number 5"/>
    <w:basedOn w:val="1"/>
    <w:semiHidden/>
    <w:qFormat/>
    <w:uiPriority w:val="99"/>
    <w:pPr>
      <w:numPr>
        <w:ilvl w:val="0"/>
        <w:numId w:val="10"/>
      </w:numPr>
      <w:contextualSpacing/>
    </w:pPr>
  </w:style>
  <w:style w:type="paragraph" w:styleId="66">
    <w:name w:val="List"/>
    <w:basedOn w:val="1"/>
    <w:semiHidden/>
    <w:qFormat/>
    <w:uiPriority w:val="99"/>
    <w:pPr>
      <w:ind w:left="360" w:hanging="360"/>
      <w:contextualSpacing/>
    </w:pPr>
  </w:style>
  <w:style w:type="paragraph" w:styleId="67">
    <w:name w:val="footnote text"/>
    <w:basedOn w:val="1"/>
    <w:link w:val="284"/>
    <w:semiHidden/>
    <w:qFormat/>
    <w:uiPriority w:val="99"/>
    <w:rPr>
      <w:sz w:val="20"/>
      <w:szCs w:val="20"/>
    </w:rPr>
  </w:style>
  <w:style w:type="paragraph" w:styleId="68">
    <w:name w:val="toc 6"/>
    <w:basedOn w:val="1"/>
    <w:next w:val="1"/>
    <w:semiHidden/>
    <w:qFormat/>
    <w:uiPriority w:val="39"/>
    <w:pPr>
      <w:spacing w:after="100"/>
      <w:ind w:left="1400"/>
    </w:pPr>
  </w:style>
  <w:style w:type="paragraph" w:styleId="69">
    <w:name w:val="List 5"/>
    <w:basedOn w:val="1"/>
    <w:semiHidden/>
    <w:qFormat/>
    <w:uiPriority w:val="99"/>
    <w:pPr>
      <w:ind w:left="1800" w:hanging="360"/>
      <w:contextualSpacing/>
    </w:pPr>
  </w:style>
  <w:style w:type="paragraph" w:styleId="70">
    <w:name w:val="Body Text Indent 3"/>
    <w:basedOn w:val="1"/>
    <w:link w:val="275"/>
    <w:semiHidden/>
    <w:qFormat/>
    <w:uiPriority w:val="99"/>
    <w:pPr>
      <w:spacing w:after="120"/>
      <w:ind w:left="360"/>
    </w:pPr>
    <w:rPr>
      <w:sz w:val="16"/>
      <w:szCs w:val="16"/>
    </w:rPr>
  </w:style>
  <w:style w:type="paragraph" w:styleId="71">
    <w:name w:val="index 7"/>
    <w:basedOn w:val="1"/>
    <w:next w:val="1"/>
    <w:semiHidden/>
    <w:qFormat/>
    <w:uiPriority w:val="99"/>
    <w:pPr>
      <w:ind w:left="1960" w:hanging="280"/>
    </w:pPr>
  </w:style>
  <w:style w:type="paragraph" w:styleId="72">
    <w:name w:val="index 9"/>
    <w:basedOn w:val="1"/>
    <w:next w:val="1"/>
    <w:semiHidden/>
    <w:qFormat/>
    <w:uiPriority w:val="99"/>
    <w:pPr>
      <w:ind w:left="2520" w:hanging="280"/>
    </w:pPr>
  </w:style>
  <w:style w:type="paragraph" w:styleId="73">
    <w:name w:val="table of figures"/>
    <w:basedOn w:val="1"/>
    <w:next w:val="1"/>
    <w:semiHidden/>
    <w:qFormat/>
    <w:uiPriority w:val="99"/>
  </w:style>
  <w:style w:type="paragraph" w:styleId="74">
    <w:name w:val="toc 2"/>
    <w:basedOn w:val="1"/>
    <w:next w:val="1"/>
    <w:semiHidden/>
    <w:qFormat/>
    <w:uiPriority w:val="39"/>
    <w:pPr>
      <w:spacing w:after="100"/>
      <w:ind w:left="280"/>
    </w:pPr>
  </w:style>
  <w:style w:type="paragraph" w:styleId="75">
    <w:name w:val="toc 9"/>
    <w:basedOn w:val="1"/>
    <w:next w:val="1"/>
    <w:semiHidden/>
    <w:qFormat/>
    <w:uiPriority w:val="39"/>
    <w:pPr>
      <w:spacing w:after="100"/>
      <w:ind w:left="2240"/>
    </w:pPr>
  </w:style>
  <w:style w:type="paragraph" w:styleId="76">
    <w:name w:val="Body Text 2"/>
    <w:basedOn w:val="1"/>
    <w:link w:val="269"/>
    <w:semiHidden/>
    <w:qFormat/>
    <w:uiPriority w:val="99"/>
    <w:pPr>
      <w:spacing w:after="120" w:line="480" w:lineRule="auto"/>
    </w:pPr>
  </w:style>
  <w:style w:type="paragraph" w:styleId="77">
    <w:name w:val="List 4"/>
    <w:basedOn w:val="1"/>
    <w:semiHidden/>
    <w:qFormat/>
    <w:uiPriority w:val="99"/>
    <w:pPr>
      <w:ind w:left="1440" w:hanging="360"/>
      <w:contextualSpacing/>
    </w:pPr>
  </w:style>
  <w:style w:type="paragraph" w:styleId="78">
    <w:name w:val="List Continue 2"/>
    <w:basedOn w:val="1"/>
    <w:semiHidden/>
    <w:qFormat/>
    <w:uiPriority w:val="99"/>
    <w:pPr>
      <w:spacing w:after="120"/>
      <w:ind w:left="720"/>
      <w:contextualSpacing/>
    </w:pPr>
  </w:style>
  <w:style w:type="paragraph" w:styleId="79">
    <w:name w:val="Message Header"/>
    <w:basedOn w:val="1"/>
    <w:link w:val="393"/>
    <w:semiHidden/>
    <w:qFormat/>
    <w:uiPriority w:val="99"/>
    <w:pPr>
      <w:pBdr>
        <w:top w:val="single" w:color="auto" w:sz="6" w:space="1"/>
        <w:left w:val="single" w:color="auto" w:sz="6" w:space="1"/>
        <w:bottom w:val="single" w:color="auto" w:sz="6" w:space="1"/>
        <w:right w:val="single" w:color="auto" w:sz="6" w:space="1"/>
      </w:pBdr>
      <w:shd w:val="pct20" w:color="auto" w:fill="auto"/>
      <w:ind w:left="1080" w:hanging="1080"/>
    </w:pPr>
    <w:rPr>
      <w:rFonts w:cstheme="majorBidi"/>
      <w:sz w:val="24"/>
    </w:rPr>
  </w:style>
  <w:style w:type="paragraph" w:styleId="80">
    <w:name w:val="HTML Preformatted"/>
    <w:basedOn w:val="1"/>
    <w:link w:val="336"/>
    <w:semiHidden/>
    <w:qFormat/>
    <w:uiPriority w:val="99"/>
    <w:rPr>
      <w:sz w:val="20"/>
      <w:szCs w:val="20"/>
    </w:rPr>
  </w:style>
  <w:style w:type="paragraph" w:styleId="81">
    <w:name w:val="Normal (Web)"/>
    <w:basedOn w:val="1"/>
    <w:semiHidden/>
    <w:qFormat/>
    <w:uiPriority w:val="99"/>
    <w:rPr>
      <w:rFonts w:cs="Times New Roman"/>
      <w:sz w:val="24"/>
    </w:rPr>
  </w:style>
  <w:style w:type="paragraph" w:styleId="82">
    <w:name w:val="List Continue 3"/>
    <w:basedOn w:val="1"/>
    <w:semiHidden/>
    <w:qFormat/>
    <w:uiPriority w:val="99"/>
    <w:pPr>
      <w:spacing w:after="120"/>
      <w:ind w:left="1080"/>
      <w:contextualSpacing/>
    </w:pPr>
  </w:style>
  <w:style w:type="paragraph" w:styleId="83">
    <w:name w:val="index 2"/>
    <w:basedOn w:val="1"/>
    <w:next w:val="1"/>
    <w:semiHidden/>
    <w:qFormat/>
    <w:uiPriority w:val="99"/>
    <w:pPr>
      <w:ind w:left="560" w:hanging="280"/>
    </w:pPr>
  </w:style>
  <w:style w:type="paragraph" w:styleId="84">
    <w:name w:val="Title"/>
    <w:basedOn w:val="1"/>
    <w:next w:val="1"/>
    <w:link w:val="409"/>
    <w:semiHidden/>
    <w:qFormat/>
    <w:uiPriority w:val="10"/>
    <w:pPr>
      <w:contextualSpacing/>
    </w:pPr>
    <w:rPr>
      <w:rFonts w:cstheme="majorBidi"/>
      <w:spacing w:val="-10"/>
      <w:kern w:val="28"/>
      <w:sz w:val="56"/>
      <w:szCs w:val="56"/>
    </w:rPr>
  </w:style>
  <w:style w:type="paragraph" w:styleId="85">
    <w:name w:val="annotation subject"/>
    <w:basedOn w:val="28"/>
    <w:next w:val="28"/>
    <w:link w:val="279"/>
    <w:semiHidden/>
    <w:unhideWhenUsed/>
    <w:qFormat/>
    <w:uiPriority w:val="99"/>
    <w:rPr>
      <w:b/>
      <w:bCs/>
    </w:rPr>
  </w:style>
  <w:style w:type="paragraph" w:styleId="86">
    <w:name w:val="Body Text First Indent"/>
    <w:basedOn w:val="34"/>
    <w:link w:val="271"/>
    <w:semiHidden/>
    <w:qFormat/>
    <w:uiPriority w:val="99"/>
    <w:pPr>
      <w:spacing w:after="0"/>
      <w:ind w:firstLine="360"/>
    </w:pPr>
  </w:style>
  <w:style w:type="paragraph" w:styleId="87">
    <w:name w:val="Body Text First Indent 2"/>
    <w:basedOn w:val="35"/>
    <w:link w:val="273"/>
    <w:semiHidden/>
    <w:qFormat/>
    <w:uiPriority w:val="99"/>
    <w:pPr>
      <w:spacing w:after="0"/>
      <w:ind w:firstLine="360"/>
    </w:pPr>
  </w:style>
  <w:style w:type="table" w:styleId="89">
    <w:name w:val="Table Grid"/>
    <w:basedOn w:val="8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qFormat/>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qFormat/>
    <w:uiPriority w:val="99"/>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qFormat/>
    <w:uiPriority w:val="99"/>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qFormat/>
    <w:uiPriority w:val="99"/>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qFormat/>
    <w:uiPriority w:val="99"/>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qFormat/>
    <w:uiPriority w:val="99"/>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qFormat/>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qFormat/>
    <w:uiPriority w:val="99"/>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qFormat/>
    <w:uiPriority w:val="99"/>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qFormat/>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qFormat/>
    <w:uiPriority w:val="99"/>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qFormat/>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qFormat/>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qFormat/>
    <w:uiPriority w:val="99"/>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qFormat/>
    <w:uiPriority w:val="99"/>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qFormat/>
    <w:uiPriority w:val="99"/>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qFormat/>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qFormat/>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qFormat/>
    <w:uiPriority w:val="99"/>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qFormat/>
    <w:uiPriority w:val="99"/>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qFormat/>
    <w:uiPriority w:val="99"/>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qFormat/>
    <w:uiPriority w:val="99"/>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qFormat/>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qFormat/>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qFormat/>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qFormat/>
    <w:uiPriority w:val="99"/>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qFormat/>
    <w:uiPriority w:val="99"/>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qFormat/>
    <w:uiPriority w:val="99"/>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qFormat/>
    <w:uiPriority w:val="99"/>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qFormat/>
    <w:uiPriority w:val="99"/>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qFormat/>
    <w:uiPriority w:val="9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qFormat/>
    <w:uiPriority w:val="99"/>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qFormat/>
    <w:uiPriority w:val="99"/>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qFormat/>
    <w:uiPriority w:val="99"/>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qFormat/>
    <w:uiPriority w:val="99"/>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qFormat/>
    <w:uiPriority w:val="99"/>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qFormat/>
    <w:uiPriority w:val="99"/>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qFormat/>
    <w:uiPriority w:val="99"/>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qFormat/>
    <w:uiPriority w:val="99"/>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qFormat/>
    <w:uiPriority w:val="99"/>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qFormat/>
    <w:uiPriority w:val="99"/>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qFormat/>
    <w:uiPriority w:val="9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qFormat/>
    <w:uiPriority w:val="60"/>
    <w:rPr>
      <w:color w:val="232468" w:themeColor="accent1" w:themeShade="BF"/>
    </w:rPr>
    <w:tblPr>
      <w:tblBorders>
        <w:top w:val="single" w:color="2E308B" w:themeColor="accent1" w:sz="8" w:space="0"/>
        <w:bottom w:val="single" w:color="2E308B" w:themeColor="accent1" w:sz="8" w:space="0"/>
      </w:tblBorders>
    </w:tblPr>
    <w:tblStylePr w:type="firstRow">
      <w:pPr>
        <w:spacing w:before="0" w:after="0" w:line="240" w:lineRule="auto"/>
      </w:pPr>
      <w:rPr>
        <w:b/>
        <w:bCs/>
      </w:rPr>
      <w:tblPr/>
      <w:tcPr>
        <w:tcBorders>
          <w:top w:val="single" w:color="2E308B" w:themeColor="accent1" w:sz="8" w:space="0"/>
          <w:left w:val="nil"/>
          <w:bottom w:val="single" w:color="2E308B" w:themeColor="accent1" w:sz="8" w:space="0"/>
          <w:right w:val="nil"/>
          <w:insideH w:val="nil"/>
          <w:insideV w:val="nil"/>
        </w:tcBorders>
      </w:tcPr>
    </w:tblStylePr>
    <w:tblStylePr w:type="lastRow">
      <w:pPr>
        <w:spacing w:before="0" w:after="0" w:line="240" w:lineRule="auto"/>
      </w:pPr>
      <w:rPr>
        <w:b/>
        <w:bCs/>
      </w:rPr>
      <w:tblPr/>
      <w:tcPr>
        <w:tcBorders>
          <w:top w:val="single" w:color="2E308B" w:themeColor="accent1" w:sz="8" w:space="0"/>
          <w:left w:val="nil"/>
          <w:bottom w:val="single" w:color="2E308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C3EB" w:themeFill="accent1" w:themeFillTint="3F"/>
      </w:tcPr>
    </w:tblStylePr>
    <w:tblStylePr w:type="band1Horz">
      <w:tblPr/>
      <w:tcPr>
        <w:tcBorders>
          <w:left w:val="nil"/>
          <w:right w:val="nil"/>
          <w:insideH w:val="nil"/>
          <w:insideV w:val="nil"/>
        </w:tcBorders>
        <w:shd w:val="clear" w:color="auto" w:fill="C2C3EB" w:themeFill="accent1" w:themeFillTint="3F"/>
      </w:tcPr>
    </w:tblStylePr>
  </w:style>
  <w:style w:type="table" w:styleId="135">
    <w:name w:val="Light Shading Accent 2"/>
    <w:basedOn w:val="88"/>
    <w:semiHidden/>
    <w:unhideWhenUsed/>
    <w:qFormat/>
    <w:uiPriority w:val="60"/>
    <w:rPr>
      <w:color w:val="1C7BA5" w:themeColor="accent2" w:themeShade="BF"/>
    </w:rPr>
    <w:tblPr>
      <w:tblBorders>
        <w:top w:val="single" w:color="27A3DA" w:themeColor="accent2" w:sz="8" w:space="0"/>
        <w:bottom w:val="single" w:color="27A3DA" w:themeColor="accent2" w:sz="8" w:space="0"/>
      </w:tblBorders>
    </w:tblPr>
    <w:tblStylePr w:type="firstRow">
      <w:pPr>
        <w:spacing w:before="0" w:after="0" w:line="240" w:lineRule="auto"/>
      </w:pPr>
      <w:rPr>
        <w:b/>
        <w:bCs/>
      </w:rPr>
      <w:tblPr/>
      <w:tcPr>
        <w:tcBorders>
          <w:top w:val="single" w:color="27A3DA" w:themeColor="accent2" w:sz="8" w:space="0"/>
          <w:left w:val="nil"/>
          <w:bottom w:val="single" w:color="27A3DA" w:themeColor="accent2" w:sz="8" w:space="0"/>
          <w:right w:val="nil"/>
          <w:insideH w:val="nil"/>
          <w:insideV w:val="nil"/>
        </w:tcBorders>
      </w:tcPr>
    </w:tblStylePr>
    <w:tblStylePr w:type="lastRow">
      <w:pPr>
        <w:spacing w:before="0" w:after="0" w:line="240" w:lineRule="auto"/>
      </w:pPr>
      <w:rPr>
        <w:b/>
        <w:bCs/>
      </w:rPr>
      <w:tblPr/>
      <w:tcPr>
        <w:tcBorders>
          <w:top w:val="single" w:color="27A3DA" w:themeColor="accent2" w:sz="8" w:space="0"/>
          <w:left w:val="nil"/>
          <w:bottom w:val="single" w:color="27A3DA"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8F5" w:themeFill="accent2" w:themeFillTint="3F"/>
      </w:tcPr>
    </w:tblStylePr>
    <w:tblStylePr w:type="band1Horz">
      <w:tblPr/>
      <w:tcPr>
        <w:tcBorders>
          <w:left w:val="nil"/>
          <w:right w:val="nil"/>
          <w:insideH w:val="nil"/>
          <w:insideV w:val="nil"/>
        </w:tcBorders>
        <w:shd w:val="clear" w:color="auto" w:fill="C9E8F5" w:themeFill="accent2" w:themeFillTint="3F"/>
      </w:tcPr>
    </w:tblStylePr>
  </w:style>
  <w:style w:type="table" w:styleId="136">
    <w:name w:val="Light Shading Accent 3"/>
    <w:basedOn w:val="88"/>
    <w:semiHidden/>
    <w:unhideWhenUsed/>
    <w:qFormat/>
    <w:uiPriority w:val="60"/>
    <w:rPr>
      <w:color w:val="5A98AE" w:themeColor="accent3" w:themeShade="BF"/>
    </w:rPr>
    <w:tblPr>
      <w:tblBorders>
        <w:top w:val="single" w:color="95BDCB" w:themeColor="accent3" w:sz="8" w:space="0"/>
        <w:bottom w:val="single" w:color="95BDCB" w:themeColor="accent3" w:sz="8" w:space="0"/>
      </w:tblBorders>
    </w:tblPr>
    <w:tblStylePr w:type="firstRow">
      <w:pPr>
        <w:spacing w:before="0" w:after="0" w:line="240" w:lineRule="auto"/>
      </w:pPr>
      <w:rPr>
        <w:b/>
        <w:bCs/>
      </w:rPr>
      <w:tblPr/>
      <w:tcPr>
        <w:tcBorders>
          <w:top w:val="single" w:color="95BDCB" w:themeColor="accent3" w:sz="8" w:space="0"/>
          <w:left w:val="nil"/>
          <w:bottom w:val="single" w:color="95BDCB" w:themeColor="accent3" w:sz="8" w:space="0"/>
          <w:right w:val="nil"/>
          <w:insideH w:val="nil"/>
          <w:insideV w:val="nil"/>
        </w:tcBorders>
      </w:tcPr>
    </w:tblStylePr>
    <w:tblStylePr w:type="lastRow">
      <w:pPr>
        <w:spacing w:before="0" w:after="0" w:line="240" w:lineRule="auto"/>
      </w:pPr>
      <w:rPr>
        <w:b/>
        <w:bCs/>
      </w:rPr>
      <w:tblPr/>
      <w:tcPr>
        <w:tcBorders>
          <w:top w:val="single" w:color="95BDCB" w:themeColor="accent3" w:sz="8" w:space="0"/>
          <w:left w:val="nil"/>
          <w:bottom w:val="single" w:color="95BDCB"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EF2" w:themeFill="accent3" w:themeFillTint="3F"/>
      </w:tcPr>
    </w:tblStylePr>
    <w:tblStylePr w:type="band1Horz">
      <w:tblPr/>
      <w:tcPr>
        <w:tcBorders>
          <w:left w:val="nil"/>
          <w:right w:val="nil"/>
          <w:insideH w:val="nil"/>
          <w:insideV w:val="nil"/>
        </w:tcBorders>
        <w:shd w:val="clear" w:color="auto" w:fill="E4EEF2" w:themeFill="accent3" w:themeFillTint="3F"/>
      </w:tcPr>
    </w:tblStylePr>
  </w:style>
  <w:style w:type="table" w:styleId="137">
    <w:name w:val="Light Shading Accent 4"/>
    <w:basedOn w:val="88"/>
    <w:semiHidden/>
    <w:unhideWhenUsed/>
    <w:qFormat/>
    <w:uiPriority w:val="60"/>
    <w:rPr>
      <w:color w:val="80AFC2" w:themeColor="accent4" w:themeShade="BF"/>
    </w:rPr>
    <w:tblPr>
      <w:tblBorders>
        <w:top w:val="single" w:color="C9DDE5" w:themeColor="accent4" w:sz="8" w:space="0"/>
        <w:bottom w:val="single" w:color="C9DDE5" w:themeColor="accent4" w:sz="8" w:space="0"/>
      </w:tblBorders>
    </w:tblPr>
    <w:tblStylePr w:type="firstRow">
      <w:pPr>
        <w:spacing w:before="0" w:after="0" w:line="240" w:lineRule="auto"/>
      </w:pPr>
      <w:rPr>
        <w:b/>
        <w:bCs/>
      </w:rPr>
      <w:tblPr/>
      <w:tcPr>
        <w:tcBorders>
          <w:top w:val="single" w:color="C9DDE5" w:themeColor="accent4" w:sz="8" w:space="0"/>
          <w:left w:val="nil"/>
          <w:bottom w:val="single" w:color="C9DDE5" w:themeColor="accent4" w:sz="8" w:space="0"/>
          <w:right w:val="nil"/>
          <w:insideH w:val="nil"/>
          <w:insideV w:val="nil"/>
        </w:tcBorders>
      </w:tcPr>
    </w:tblStylePr>
    <w:tblStylePr w:type="lastRow">
      <w:pPr>
        <w:spacing w:before="0" w:after="0" w:line="240" w:lineRule="auto"/>
      </w:pPr>
      <w:rPr>
        <w:b/>
        <w:bCs/>
      </w:rPr>
      <w:tblPr/>
      <w:tcPr>
        <w:tcBorders>
          <w:top w:val="single" w:color="C9DDE5" w:themeColor="accent4" w:sz="8" w:space="0"/>
          <w:left w:val="nil"/>
          <w:bottom w:val="single" w:color="C9DDE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6F8" w:themeFill="accent4" w:themeFillTint="3F"/>
      </w:tcPr>
    </w:tblStylePr>
    <w:tblStylePr w:type="band1Horz">
      <w:tblPr/>
      <w:tcPr>
        <w:tcBorders>
          <w:left w:val="nil"/>
          <w:right w:val="nil"/>
          <w:insideH w:val="nil"/>
          <w:insideV w:val="nil"/>
        </w:tcBorders>
        <w:shd w:val="clear" w:color="auto" w:fill="F1F6F8" w:themeFill="accent4" w:themeFillTint="3F"/>
      </w:tcPr>
    </w:tblStylePr>
  </w:style>
  <w:style w:type="table" w:styleId="138">
    <w:name w:val="Light Shading Accent 5"/>
    <w:basedOn w:val="88"/>
    <w:semiHidden/>
    <w:unhideWhenUsed/>
    <w:qFormat/>
    <w:uiPriority w:val="60"/>
    <w:rPr>
      <w:color w:val="8FB7C7" w:themeColor="accent5" w:themeShade="BF"/>
    </w:rPr>
    <w:tblPr>
      <w:tblBorders>
        <w:top w:val="single" w:color="DBE8ED" w:themeColor="accent5" w:sz="8" w:space="0"/>
        <w:bottom w:val="single" w:color="DBE8ED" w:themeColor="accent5" w:sz="8" w:space="0"/>
      </w:tblBorders>
    </w:tblPr>
    <w:tblStylePr w:type="firstRow">
      <w:pPr>
        <w:spacing w:before="0" w:after="0" w:line="240" w:lineRule="auto"/>
      </w:pPr>
      <w:rPr>
        <w:b/>
        <w:bCs/>
      </w:rPr>
      <w:tblPr/>
      <w:tcPr>
        <w:tcBorders>
          <w:top w:val="single" w:color="DBE8ED" w:themeColor="accent5" w:sz="8" w:space="0"/>
          <w:left w:val="nil"/>
          <w:bottom w:val="single" w:color="DBE8ED" w:themeColor="accent5" w:sz="8" w:space="0"/>
          <w:right w:val="nil"/>
          <w:insideH w:val="nil"/>
          <w:insideV w:val="nil"/>
        </w:tcBorders>
      </w:tcPr>
    </w:tblStylePr>
    <w:tblStylePr w:type="lastRow">
      <w:pPr>
        <w:spacing w:before="0" w:after="0" w:line="240" w:lineRule="auto"/>
      </w:pPr>
      <w:rPr>
        <w:b/>
        <w:bCs/>
      </w:rPr>
      <w:tblPr/>
      <w:tcPr>
        <w:tcBorders>
          <w:top w:val="single" w:color="DBE8ED" w:themeColor="accent5" w:sz="8" w:space="0"/>
          <w:left w:val="nil"/>
          <w:bottom w:val="single" w:color="DBE8ED"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9FA" w:themeFill="accent5" w:themeFillTint="3F"/>
      </w:tcPr>
    </w:tblStylePr>
    <w:tblStylePr w:type="band1Horz">
      <w:tblPr/>
      <w:tcPr>
        <w:tcBorders>
          <w:left w:val="nil"/>
          <w:right w:val="nil"/>
          <w:insideH w:val="nil"/>
          <w:insideV w:val="nil"/>
        </w:tcBorders>
        <w:shd w:val="clear" w:color="auto" w:fill="F6F9FA" w:themeFill="accent5" w:themeFillTint="3F"/>
      </w:tcPr>
    </w:tblStylePr>
  </w:style>
  <w:style w:type="table" w:styleId="139">
    <w:name w:val="Light Shading Accent 6"/>
    <w:basedOn w:val="88"/>
    <w:semiHidden/>
    <w:unhideWhenUsed/>
    <w:qFormat/>
    <w:uiPriority w:val="60"/>
    <w:rPr>
      <w:color w:val="B5B5B5" w:themeColor="accent6" w:themeShade="BF"/>
    </w:rPr>
    <w:tblPr>
      <w:tblBorders>
        <w:top w:val="single" w:color="F2F2F2" w:themeColor="accent6" w:sz="8" w:space="0"/>
        <w:bottom w:val="single" w:color="F2F2F2" w:themeColor="accent6" w:sz="8" w:space="0"/>
      </w:tblBorders>
    </w:tblPr>
    <w:tblStylePr w:type="firstRow">
      <w:pPr>
        <w:spacing w:before="0" w:after="0" w:line="240" w:lineRule="auto"/>
      </w:pPr>
      <w:rPr>
        <w:b/>
        <w:bCs/>
      </w:rPr>
      <w:tblPr/>
      <w:tcPr>
        <w:tcBorders>
          <w:top w:val="single" w:color="F2F2F2" w:themeColor="accent6" w:sz="8" w:space="0"/>
          <w:left w:val="nil"/>
          <w:bottom w:val="single" w:color="F2F2F2" w:themeColor="accent6" w:sz="8" w:space="0"/>
          <w:right w:val="nil"/>
          <w:insideH w:val="nil"/>
          <w:insideV w:val="nil"/>
        </w:tcBorders>
      </w:tcPr>
    </w:tblStylePr>
    <w:tblStylePr w:type="lastRow">
      <w:pPr>
        <w:spacing w:before="0" w:after="0" w:line="240" w:lineRule="auto"/>
      </w:pPr>
      <w:rPr>
        <w:b/>
        <w:bCs/>
      </w:rPr>
      <w:tblPr/>
      <w:tcPr>
        <w:tcBorders>
          <w:top w:val="single" w:color="F2F2F2" w:themeColor="accent6" w:sz="8" w:space="0"/>
          <w:left w:val="nil"/>
          <w:bottom w:val="single" w:color="F2F2F2"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B" w:themeFill="accent6" w:themeFillTint="3F"/>
      </w:tcPr>
    </w:tblStylePr>
    <w:tblStylePr w:type="band1Horz">
      <w:tblPr/>
      <w:tcPr>
        <w:tcBorders>
          <w:left w:val="nil"/>
          <w:right w:val="nil"/>
          <w:insideH w:val="nil"/>
          <w:insideV w:val="nil"/>
        </w:tcBorders>
        <w:shd w:val="clear" w:color="auto" w:fill="FBFBFB" w:themeFill="accent6" w:themeFillTint="3F"/>
      </w:tcPr>
    </w:tblStylePr>
  </w:style>
  <w:style w:type="table" w:styleId="140">
    <w:name w:val="Light List"/>
    <w:basedOn w:val="88"/>
    <w:semiHidden/>
    <w:unhideWhenUsed/>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qFormat/>
    <w:uiPriority w:val="61"/>
    <w:tblPr>
      <w:tblBorders>
        <w:top w:val="single" w:color="2E308B" w:themeColor="accent1" w:sz="8" w:space="0"/>
        <w:left w:val="single" w:color="2E308B" w:themeColor="accent1" w:sz="8" w:space="0"/>
        <w:bottom w:val="single" w:color="2E308B" w:themeColor="accent1" w:sz="8" w:space="0"/>
        <w:right w:val="single" w:color="2E308B"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2E308B" w:themeFill="accent1"/>
      </w:tcPr>
    </w:tblStylePr>
    <w:tblStylePr w:type="lastRow">
      <w:pPr>
        <w:spacing w:before="0" w:after="0" w:line="240" w:lineRule="auto"/>
      </w:pPr>
      <w:rPr>
        <w:b/>
        <w:bCs/>
      </w:rPr>
      <w:tblPr/>
      <w:tcPr>
        <w:tcBorders>
          <w:top w:val="double" w:color="2E308B" w:themeColor="accent1" w:sz="6" w:space="0"/>
          <w:left w:val="single" w:color="2E308B" w:themeColor="accent1" w:sz="8" w:space="0"/>
          <w:bottom w:val="single" w:color="2E308B" w:themeColor="accent1" w:sz="8" w:space="0"/>
          <w:right w:val="single" w:color="2E308B" w:themeColor="accent1" w:sz="8" w:space="0"/>
        </w:tcBorders>
      </w:tcPr>
    </w:tblStylePr>
    <w:tblStylePr w:type="firstCol">
      <w:rPr>
        <w:b/>
        <w:bCs/>
      </w:rPr>
    </w:tblStylePr>
    <w:tblStylePr w:type="lastCol">
      <w:rPr>
        <w:b/>
        <w:bCs/>
      </w:rPr>
    </w:tblStylePr>
    <w:tblStylePr w:type="band1Vert">
      <w:tblPr/>
      <w:tcPr>
        <w:tcBorders>
          <w:top w:val="single" w:color="2E308B" w:themeColor="accent1" w:sz="8" w:space="0"/>
          <w:left w:val="single" w:color="2E308B" w:themeColor="accent1" w:sz="8" w:space="0"/>
          <w:bottom w:val="single" w:color="2E308B" w:themeColor="accent1" w:sz="8" w:space="0"/>
          <w:right w:val="single" w:color="2E308B" w:themeColor="accent1" w:sz="8" w:space="0"/>
        </w:tcBorders>
      </w:tcPr>
    </w:tblStylePr>
    <w:tblStylePr w:type="band1Horz">
      <w:tblPr/>
      <w:tcPr>
        <w:tcBorders>
          <w:top w:val="single" w:color="2E308B" w:themeColor="accent1" w:sz="8" w:space="0"/>
          <w:left w:val="single" w:color="2E308B" w:themeColor="accent1" w:sz="8" w:space="0"/>
          <w:bottom w:val="single" w:color="2E308B" w:themeColor="accent1" w:sz="8" w:space="0"/>
          <w:right w:val="single" w:color="2E308B" w:themeColor="accent1" w:sz="8" w:space="0"/>
        </w:tcBorders>
      </w:tcPr>
    </w:tblStylePr>
  </w:style>
  <w:style w:type="table" w:styleId="142">
    <w:name w:val="Light List Accent 2"/>
    <w:basedOn w:val="88"/>
    <w:semiHidden/>
    <w:unhideWhenUsed/>
    <w:qFormat/>
    <w:uiPriority w:val="61"/>
    <w:tblPr>
      <w:tblBorders>
        <w:top w:val="single" w:color="27A3DA" w:themeColor="accent2" w:sz="8" w:space="0"/>
        <w:left w:val="single" w:color="27A3DA" w:themeColor="accent2" w:sz="8" w:space="0"/>
        <w:bottom w:val="single" w:color="27A3DA" w:themeColor="accent2" w:sz="8" w:space="0"/>
        <w:right w:val="single" w:color="27A3DA"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27A3DA" w:themeFill="accent2"/>
      </w:tcPr>
    </w:tblStylePr>
    <w:tblStylePr w:type="lastRow">
      <w:pPr>
        <w:spacing w:before="0" w:after="0" w:line="240" w:lineRule="auto"/>
      </w:pPr>
      <w:rPr>
        <w:b/>
        <w:bCs/>
      </w:rPr>
      <w:tblPr/>
      <w:tcPr>
        <w:tcBorders>
          <w:top w:val="double" w:color="27A3DA" w:themeColor="accent2" w:sz="6" w:space="0"/>
          <w:left w:val="single" w:color="27A3DA" w:themeColor="accent2" w:sz="8" w:space="0"/>
          <w:bottom w:val="single" w:color="27A3DA" w:themeColor="accent2" w:sz="8" w:space="0"/>
          <w:right w:val="single" w:color="27A3DA" w:themeColor="accent2" w:sz="8" w:space="0"/>
        </w:tcBorders>
      </w:tcPr>
    </w:tblStylePr>
    <w:tblStylePr w:type="firstCol">
      <w:rPr>
        <w:b/>
        <w:bCs/>
      </w:rPr>
    </w:tblStylePr>
    <w:tblStylePr w:type="lastCol">
      <w:rPr>
        <w:b/>
        <w:bCs/>
      </w:rPr>
    </w:tblStylePr>
    <w:tblStylePr w:type="band1Vert">
      <w:tblPr/>
      <w:tcPr>
        <w:tcBorders>
          <w:top w:val="single" w:color="27A3DA" w:themeColor="accent2" w:sz="8" w:space="0"/>
          <w:left w:val="single" w:color="27A3DA" w:themeColor="accent2" w:sz="8" w:space="0"/>
          <w:bottom w:val="single" w:color="27A3DA" w:themeColor="accent2" w:sz="8" w:space="0"/>
          <w:right w:val="single" w:color="27A3DA" w:themeColor="accent2" w:sz="8" w:space="0"/>
        </w:tcBorders>
      </w:tcPr>
    </w:tblStylePr>
    <w:tblStylePr w:type="band1Horz">
      <w:tblPr/>
      <w:tcPr>
        <w:tcBorders>
          <w:top w:val="single" w:color="27A3DA" w:themeColor="accent2" w:sz="8" w:space="0"/>
          <w:left w:val="single" w:color="27A3DA" w:themeColor="accent2" w:sz="8" w:space="0"/>
          <w:bottom w:val="single" w:color="27A3DA" w:themeColor="accent2" w:sz="8" w:space="0"/>
          <w:right w:val="single" w:color="27A3DA" w:themeColor="accent2" w:sz="8" w:space="0"/>
        </w:tcBorders>
      </w:tcPr>
    </w:tblStylePr>
  </w:style>
  <w:style w:type="table" w:styleId="143">
    <w:name w:val="Light List Accent 3"/>
    <w:basedOn w:val="88"/>
    <w:semiHidden/>
    <w:unhideWhenUsed/>
    <w:qFormat/>
    <w:uiPriority w:val="61"/>
    <w:tblPr>
      <w:tblBorders>
        <w:top w:val="single" w:color="95BDCB" w:themeColor="accent3" w:sz="8" w:space="0"/>
        <w:left w:val="single" w:color="95BDCB" w:themeColor="accent3" w:sz="8" w:space="0"/>
        <w:bottom w:val="single" w:color="95BDCB" w:themeColor="accent3" w:sz="8" w:space="0"/>
        <w:right w:val="single" w:color="95BDCB"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5BDCB" w:themeFill="accent3"/>
      </w:tcPr>
    </w:tblStylePr>
    <w:tblStylePr w:type="lastRow">
      <w:pPr>
        <w:spacing w:before="0" w:after="0" w:line="240" w:lineRule="auto"/>
      </w:pPr>
      <w:rPr>
        <w:b/>
        <w:bCs/>
      </w:rPr>
      <w:tblPr/>
      <w:tcPr>
        <w:tcBorders>
          <w:top w:val="double" w:color="95BDCB" w:themeColor="accent3" w:sz="6" w:space="0"/>
          <w:left w:val="single" w:color="95BDCB" w:themeColor="accent3" w:sz="8" w:space="0"/>
          <w:bottom w:val="single" w:color="95BDCB" w:themeColor="accent3" w:sz="8" w:space="0"/>
          <w:right w:val="single" w:color="95BDCB" w:themeColor="accent3" w:sz="8" w:space="0"/>
        </w:tcBorders>
      </w:tcPr>
    </w:tblStylePr>
    <w:tblStylePr w:type="firstCol">
      <w:rPr>
        <w:b/>
        <w:bCs/>
      </w:rPr>
    </w:tblStylePr>
    <w:tblStylePr w:type="lastCol">
      <w:rPr>
        <w:b/>
        <w:bCs/>
      </w:rPr>
    </w:tblStylePr>
    <w:tblStylePr w:type="band1Vert">
      <w:tblPr/>
      <w:tcPr>
        <w:tcBorders>
          <w:top w:val="single" w:color="95BDCB" w:themeColor="accent3" w:sz="8" w:space="0"/>
          <w:left w:val="single" w:color="95BDCB" w:themeColor="accent3" w:sz="8" w:space="0"/>
          <w:bottom w:val="single" w:color="95BDCB" w:themeColor="accent3" w:sz="8" w:space="0"/>
          <w:right w:val="single" w:color="95BDCB" w:themeColor="accent3" w:sz="8" w:space="0"/>
        </w:tcBorders>
      </w:tcPr>
    </w:tblStylePr>
    <w:tblStylePr w:type="band1Horz">
      <w:tblPr/>
      <w:tcPr>
        <w:tcBorders>
          <w:top w:val="single" w:color="95BDCB" w:themeColor="accent3" w:sz="8" w:space="0"/>
          <w:left w:val="single" w:color="95BDCB" w:themeColor="accent3" w:sz="8" w:space="0"/>
          <w:bottom w:val="single" w:color="95BDCB" w:themeColor="accent3" w:sz="8" w:space="0"/>
          <w:right w:val="single" w:color="95BDCB" w:themeColor="accent3" w:sz="8" w:space="0"/>
        </w:tcBorders>
      </w:tcPr>
    </w:tblStylePr>
  </w:style>
  <w:style w:type="table" w:styleId="144">
    <w:name w:val="Light List Accent 4"/>
    <w:basedOn w:val="88"/>
    <w:semiHidden/>
    <w:unhideWhenUsed/>
    <w:qFormat/>
    <w:uiPriority w:val="61"/>
    <w:tblPr>
      <w:tblBorders>
        <w:top w:val="single" w:color="C9DDE5" w:themeColor="accent4" w:sz="8" w:space="0"/>
        <w:left w:val="single" w:color="C9DDE5" w:themeColor="accent4" w:sz="8" w:space="0"/>
        <w:bottom w:val="single" w:color="C9DDE5" w:themeColor="accent4" w:sz="8" w:space="0"/>
        <w:right w:val="single" w:color="C9DDE5"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9DDE5" w:themeFill="accent4"/>
      </w:tcPr>
    </w:tblStylePr>
    <w:tblStylePr w:type="lastRow">
      <w:pPr>
        <w:spacing w:before="0" w:after="0" w:line="240" w:lineRule="auto"/>
      </w:pPr>
      <w:rPr>
        <w:b/>
        <w:bCs/>
      </w:rPr>
      <w:tblPr/>
      <w:tcPr>
        <w:tcBorders>
          <w:top w:val="double" w:color="C9DDE5" w:themeColor="accent4" w:sz="6" w:space="0"/>
          <w:left w:val="single" w:color="C9DDE5" w:themeColor="accent4" w:sz="8" w:space="0"/>
          <w:bottom w:val="single" w:color="C9DDE5" w:themeColor="accent4" w:sz="8" w:space="0"/>
          <w:right w:val="single" w:color="C9DDE5" w:themeColor="accent4" w:sz="8" w:space="0"/>
        </w:tcBorders>
      </w:tcPr>
    </w:tblStylePr>
    <w:tblStylePr w:type="firstCol">
      <w:rPr>
        <w:b/>
        <w:bCs/>
      </w:rPr>
    </w:tblStylePr>
    <w:tblStylePr w:type="lastCol">
      <w:rPr>
        <w:b/>
        <w:bCs/>
      </w:rPr>
    </w:tblStylePr>
    <w:tblStylePr w:type="band1Vert">
      <w:tblPr/>
      <w:tcPr>
        <w:tcBorders>
          <w:top w:val="single" w:color="C9DDE5" w:themeColor="accent4" w:sz="8" w:space="0"/>
          <w:left w:val="single" w:color="C9DDE5" w:themeColor="accent4" w:sz="8" w:space="0"/>
          <w:bottom w:val="single" w:color="C9DDE5" w:themeColor="accent4" w:sz="8" w:space="0"/>
          <w:right w:val="single" w:color="C9DDE5" w:themeColor="accent4" w:sz="8" w:space="0"/>
        </w:tcBorders>
      </w:tcPr>
    </w:tblStylePr>
    <w:tblStylePr w:type="band1Horz">
      <w:tblPr/>
      <w:tcPr>
        <w:tcBorders>
          <w:top w:val="single" w:color="C9DDE5" w:themeColor="accent4" w:sz="8" w:space="0"/>
          <w:left w:val="single" w:color="C9DDE5" w:themeColor="accent4" w:sz="8" w:space="0"/>
          <w:bottom w:val="single" w:color="C9DDE5" w:themeColor="accent4" w:sz="8" w:space="0"/>
          <w:right w:val="single" w:color="C9DDE5" w:themeColor="accent4" w:sz="8" w:space="0"/>
        </w:tcBorders>
      </w:tcPr>
    </w:tblStylePr>
  </w:style>
  <w:style w:type="table" w:styleId="145">
    <w:name w:val="Light List Accent 5"/>
    <w:basedOn w:val="88"/>
    <w:semiHidden/>
    <w:unhideWhenUsed/>
    <w:qFormat/>
    <w:uiPriority w:val="61"/>
    <w:tblPr>
      <w:tblBorders>
        <w:top w:val="single" w:color="DBE8ED" w:themeColor="accent5" w:sz="8" w:space="0"/>
        <w:left w:val="single" w:color="DBE8ED" w:themeColor="accent5" w:sz="8" w:space="0"/>
        <w:bottom w:val="single" w:color="DBE8ED" w:themeColor="accent5" w:sz="8" w:space="0"/>
        <w:right w:val="single" w:color="DBE8ED"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DBE8ED" w:themeFill="accent5"/>
      </w:tcPr>
    </w:tblStylePr>
    <w:tblStylePr w:type="lastRow">
      <w:pPr>
        <w:spacing w:before="0" w:after="0" w:line="240" w:lineRule="auto"/>
      </w:pPr>
      <w:rPr>
        <w:b/>
        <w:bCs/>
      </w:rPr>
      <w:tblPr/>
      <w:tcPr>
        <w:tcBorders>
          <w:top w:val="double" w:color="DBE8ED" w:themeColor="accent5" w:sz="6" w:space="0"/>
          <w:left w:val="single" w:color="DBE8ED" w:themeColor="accent5" w:sz="8" w:space="0"/>
          <w:bottom w:val="single" w:color="DBE8ED" w:themeColor="accent5" w:sz="8" w:space="0"/>
          <w:right w:val="single" w:color="DBE8ED" w:themeColor="accent5" w:sz="8" w:space="0"/>
        </w:tcBorders>
      </w:tcPr>
    </w:tblStylePr>
    <w:tblStylePr w:type="firstCol">
      <w:rPr>
        <w:b/>
        <w:bCs/>
      </w:rPr>
    </w:tblStylePr>
    <w:tblStylePr w:type="lastCol">
      <w:rPr>
        <w:b/>
        <w:bCs/>
      </w:rPr>
    </w:tblStylePr>
    <w:tblStylePr w:type="band1Vert">
      <w:tblPr/>
      <w:tcPr>
        <w:tcBorders>
          <w:top w:val="single" w:color="DBE8ED" w:themeColor="accent5" w:sz="8" w:space="0"/>
          <w:left w:val="single" w:color="DBE8ED" w:themeColor="accent5" w:sz="8" w:space="0"/>
          <w:bottom w:val="single" w:color="DBE8ED" w:themeColor="accent5" w:sz="8" w:space="0"/>
          <w:right w:val="single" w:color="DBE8ED" w:themeColor="accent5" w:sz="8" w:space="0"/>
        </w:tcBorders>
      </w:tcPr>
    </w:tblStylePr>
    <w:tblStylePr w:type="band1Horz">
      <w:tblPr/>
      <w:tcPr>
        <w:tcBorders>
          <w:top w:val="single" w:color="DBE8ED" w:themeColor="accent5" w:sz="8" w:space="0"/>
          <w:left w:val="single" w:color="DBE8ED" w:themeColor="accent5" w:sz="8" w:space="0"/>
          <w:bottom w:val="single" w:color="DBE8ED" w:themeColor="accent5" w:sz="8" w:space="0"/>
          <w:right w:val="single" w:color="DBE8ED" w:themeColor="accent5" w:sz="8" w:space="0"/>
        </w:tcBorders>
      </w:tcPr>
    </w:tblStylePr>
  </w:style>
  <w:style w:type="table" w:styleId="146">
    <w:name w:val="Light List Accent 6"/>
    <w:basedOn w:val="88"/>
    <w:semiHidden/>
    <w:unhideWhenUsed/>
    <w:qFormat/>
    <w:uiPriority w:val="61"/>
    <w:tblPr>
      <w:tblBorders>
        <w:top w:val="single" w:color="F2F2F2" w:themeColor="accent6" w:sz="8" w:space="0"/>
        <w:left w:val="single" w:color="F2F2F2" w:themeColor="accent6" w:sz="8" w:space="0"/>
        <w:bottom w:val="single" w:color="F2F2F2" w:themeColor="accent6" w:sz="8" w:space="0"/>
        <w:right w:val="single" w:color="F2F2F2"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2F2F2" w:themeFill="accent6"/>
      </w:tcPr>
    </w:tblStylePr>
    <w:tblStylePr w:type="lastRow">
      <w:pPr>
        <w:spacing w:before="0" w:after="0" w:line="240" w:lineRule="auto"/>
      </w:pPr>
      <w:rPr>
        <w:b/>
        <w:bCs/>
      </w:rPr>
      <w:tblPr/>
      <w:tcPr>
        <w:tcBorders>
          <w:top w:val="double" w:color="F2F2F2" w:themeColor="accent6" w:sz="6" w:space="0"/>
          <w:left w:val="single" w:color="F2F2F2" w:themeColor="accent6" w:sz="8" w:space="0"/>
          <w:bottom w:val="single" w:color="F2F2F2" w:themeColor="accent6" w:sz="8" w:space="0"/>
          <w:right w:val="single" w:color="F2F2F2" w:themeColor="accent6" w:sz="8" w:space="0"/>
        </w:tcBorders>
      </w:tcPr>
    </w:tblStylePr>
    <w:tblStylePr w:type="firstCol">
      <w:rPr>
        <w:b/>
        <w:bCs/>
      </w:rPr>
    </w:tblStylePr>
    <w:tblStylePr w:type="lastCol">
      <w:rPr>
        <w:b/>
        <w:bCs/>
      </w:rPr>
    </w:tblStylePr>
    <w:tblStylePr w:type="band1Vert">
      <w:tblPr/>
      <w:tcPr>
        <w:tcBorders>
          <w:top w:val="single" w:color="F2F2F2" w:themeColor="accent6" w:sz="8" w:space="0"/>
          <w:left w:val="single" w:color="F2F2F2" w:themeColor="accent6" w:sz="8" w:space="0"/>
          <w:bottom w:val="single" w:color="F2F2F2" w:themeColor="accent6" w:sz="8" w:space="0"/>
          <w:right w:val="single" w:color="F2F2F2" w:themeColor="accent6" w:sz="8" w:space="0"/>
        </w:tcBorders>
      </w:tcPr>
    </w:tblStylePr>
    <w:tblStylePr w:type="band1Horz">
      <w:tblPr/>
      <w:tcPr>
        <w:tcBorders>
          <w:top w:val="single" w:color="F2F2F2" w:themeColor="accent6" w:sz="8" w:space="0"/>
          <w:left w:val="single" w:color="F2F2F2" w:themeColor="accent6" w:sz="8" w:space="0"/>
          <w:bottom w:val="single" w:color="F2F2F2" w:themeColor="accent6" w:sz="8" w:space="0"/>
          <w:right w:val="single" w:color="F2F2F2" w:themeColor="accent6" w:sz="8" w:space="0"/>
        </w:tcBorders>
      </w:tcPr>
    </w:tblStylePr>
  </w:style>
  <w:style w:type="table" w:styleId="147">
    <w:name w:val="Light Grid"/>
    <w:basedOn w:val="88"/>
    <w:semiHidden/>
    <w:unhideWhenUsed/>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qFormat/>
    <w:uiPriority w:val="62"/>
    <w:tblPr>
      <w:tblBorders>
        <w:top w:val="single" w:color="2E308B" w:themeColor="accent1" w:sz="8" w:space="0"/>
        <w:left w:val="single" w:color="2E308B" w:themeColor="accent1" w:sz="8" w:space="0"/>
        <w:bottom w:val="single" w:color="2E308B" w:themeColor="accent1" w:sz="8" w:space="0"/>
        <w:right w:val="single" w:color="2E308B" w:themeColor="accent1" w:sz="8" w:space="0"/>
        <w:insideH w:val="single" w:color="2E308B" w:themeColor="accent1" w:sz="8" w:space="0"/>
        <w:insideV w:val="single" w:color="2E308B"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E308B" w:themeColor="accent1" w:sz="8" w:space="0"/>
          <w:left w:val="single" w:color="2E308B" w:themeColor="accent1" w:sz="8" w:space="0"/>
          <w:bottom w:val="single" w:color="2E308B" w:themeColor="accent1" w:sz="18" w:space="0"/>
          <w:right w:val="single" w:color="2E308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E308B" w:themeColor="accent1" w:sz="6" w:space="0"/>
          <w:left w:val="single" w:color="2E308B" w:themeColor="accent1" w:sz="8" w:space="0"/>
          <w:bottom w:val="single" w:color="2E308B" w:themeColor="accent1" w:sz="8" w:space="0"/>
          <w:right w:val="single" w:color="2E308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E308B" w:themeColor="accent1" w:sz="8" w:space="0"/>
          <w:left w:val="single" w:color="2E308B" w:themeColor="accent1" w:sz="8" w:space="0"/>
          <w:bottom w:val="single" w:color="2E308B" w:themeColor="accent1" w:sz="8" w:space="0"/>
          <w:right w:val="single" w:color="2E308B" w:themeColor="accent1" w:sz="8" w:space="0"/>
        </w:tcBorders>
      </w:tcPr>
    </w:tblStylePr>
    <w:tblStylePr w:type="band1Vert">
      <w:tblPr/>
      <w:tcPr>
        <w:tcBorders>
          <w:top w:val="single" w:color="2E308B" w:themeColor="accent1" w:sz="8" w:space="0"/>
          <w:left w:val="single" w:color="2E308B" w:themeColor="accent1" w:sz="8" w:space="0"/>
          <w:bottom w:val="single" w:color="2E308B" w:themeColor="accent1" w:sz="8" w:space="0"/>
          <w:right w:val="single" w:color="2E308B" w:themeColor="accent1" w:sz="8" w:space="0"/>
        </w:tcBorders>
        <w:shd w:val="clear" w:color="auto" w:fill="C2C3EB" w:themeFill="accent1" w:themeFillTint="3F"/>
      </w:tcPr>
    </w:tblStylePr>
    <w:tblStylePr w:type="band1Horz">
      <w:tblPr/>
      <w:tcPr>
        <w:tcBorders>
          <w:top w:val="single" w:color="2E308B" w:themeColor="accent1" w:sz="8" w:space="0"/>
          <w:left w:val="single" w:color="2E308B" w:themeColor="accent1" w:sz="8" w:space="0"/>
          <w:bottom w:val="single" w:color="2E308B" w:themeColor="accent1" w:sz="8" w:space="0"/>
          <w:right w:val="single" w:color="2E308B" w:themeColor="accent1" w:sz="8" w:space="0"/>
          <w:insideV w:val="single" w:sz="8" w:space="0"/>
        </w:tcBorders>
        <w:shd w:val="clear" w:color="auto" w:fill="C2C3EB" w:themeFill="accent1" w:themeFillTint="3F"/>
      </w:tcPr>
    </w:tblStylePr>
    <w:tblStylePr w:type="band2Horz">
      <w:tblPr/>
      <w:tcPr>
        <w:tcBorders>
          <w:top w:val="single" w:color="2E308B" w:themeColor="accent1" w:sz="8" w:space="0"/>
          <w:left w:val="single" w:color="2E308B" w:themeColor="accent1" w:sz="8" w:space="0"/>
          <w:bottom w:val="single" w:color="2E308B" w:themeColor="accent1" w:sz="8" w:space="0"/>
          <w:right w:val="single" w:color="2E308B" w:themeColor="accent1" w:sz="8" w:space="0"/>
          <w:insideV w:val="single" w:sz="8" w:space="0"/>
        </w:tcBorders>
      </w:tcPr>
    </w:tblStylePr>
  </w:style>
  <w:style w:type="table" w:styleId="149">
    <w:name w:val="Light Grid Accent 2"/>
    <w:basedOn w:val="88"/>
    <w:semiHidden/>
    <w:unhideWhenUsed/>
    <w:qFormat/>
    <w:uiPriority w:val="62"/>
    <w:tblPr>
      <w:tblBorders>
        <w:top w:val="single" w:color="27A3DA" w:themeColor="accent2" w:sz="8" w:space="0"/>
        <w:left w:val="single" w:color="27A3DA" w:themeColor="accent2" w:sz="8" w:space="0"/>
        <w:bottom w:val="single" w:color="27A3DA" w:themeColor="accent2" w:sz="8" w:space="0"/>
        <w:right w:val="single" w:color="27A3DA" w:themeColor="accent2" w:sz="8" w:space="0"/>
        <w:insideH w:val="single" w:color="27A3DA" w:themeColor="accent2" w:sz="8" w:space="0"/>
        <w:insideV w:val="single" w:color="27A3DA"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7A3DA" w:themeColor="accent2" w:sz="8" w:space="0"/>
          <w:left w:val="single" w:color="27A3DA" w:themeColor="accent2" w:sz="8" w:space="0"/>
          <w:bottom w:val="single" w:color="27A3DA" w:themeColor="accent2" w:sz="18" w:space="0"/>
          <w:right w:val="single" w:color="27A3DA"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7A3DA" w:themeColor="accent2" w:sz="6" w:space="0"/>
          <w:left w:val="single" w:color="27A3DA" w:themeColor="accent2" w:sz="8" w:space="0"/>
          <w:bottom w:val="single" w:color="27A3DA" w:themeColor="accent2" w:sz="8" w:space="0"/>
          <w:right w:val="single" w:color="27A3DA"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7A3DA" w:themeColor="accent2" w:sz="8" w:space="0"/>
          <w:left w:val="single" w:color="27A3DA" w:themeColor="accent2" w:sz="8" w:space="0"/>
          <w:bottom w:val="single" w:color="27A3DA" w:themeColor="accent2" w:sz="8" w:space="0"/>
          <w:right w:val="single" w:color="27A3DA" w:themeColor="accent2" w:sz="8" w:space="0"/>
        </w:tcBorders>
      </w:tcPr>
    </w:tblStylePr>
    <w:tblStylePr w:type="band1Vert">
      <w:tblPr/>
      <w:tcPr>
        <w:tcBorders>
          <w:top w:val="single" w:color="27A3DA" w:themeColor="accent2" w:sz="8" w:space="0"/>
          <w:left w:val="single" w:color="27A3DA" w:themeColor="accent2" w:sz="8" w:space="0"/>
          <w:bottom w:val="single" w:color="27A3DA" w:themeColor="accent2" w:sz="8" w:space="0"/>
          <w:right w:val="single" w:color="27A3DA" w:themeColor="accent2" w:sz="8" w:space="0"/>
        </w:tcBorders>
        <w:shd w:val="clear" w:color="auto" w:fill="C9E8F5" w:themeFill="accent2" w:themeFillTint="3F"/>
      </w:tcPr>
    </w:tblStylePr>
    <w:tblStylePr w:type="band1Horz">
      <w:tblPr/>
      <w:tcPr>
        <w:tcBorders>
          <w:top w:val="single" w:color="27A3DA" w:themeColor="accent2" w:sz="8" w:space="0"/>
          <w:left w:val="single" w:color="27A3DA" w:themeColor="accent2" w:sz="8" w:space="0"/>
          <w:bottom w:val="single" w:color="27A3DA" w:themeColor="accent2" w:sz="8" w:space="0"/>
          <w:right w:val="single" w:color="27A3DA" w:themeColor="accent2" w:sz="8" w:space="0"/>
          <w:insideV w:val="single" w:sz="8" w:space="0"/>
        </w:tcBorders>
        <w:shd w:val="clear" w:color="auto" w:fill="C9E8F5" w:themeFill="accent2" w:themeFillTint="3F"/>
      </w:tcPr>
    </w:tblStylePr>
    <w:tblStylePr w:type="band2Horz">
      <w:tblPr/>
      <w:tcPr>
        <w:tcBorders>
          <w:top w:val="single" w:color="27A3DA" w:themeColor="accent2" w:sz="8" w:space="0"/>
          <w:left w:val="single" w:color="27A3DA" w:themeColor="accent2" w:sz="8" w:space="0"/>
          <w:bottom w:val="single" w:color="27A3DA" w:themeColor="accent2" w:sz="8" w:space="0"/>
          <w:right w:val="single" w:color="27A3DA" w:themeColor="accent2" w:sz="8" w:space="0"/>
          <w:insideV w:val="single" w:sz="8" w:space="0"/>
        </w:tcBorders>
      </w:tcPr>
    </w:tblStylePr>
  </w:style>
  <w:style w:type="table" w:styleId="150">
    <w:name w:val="Light Grid Accent 3"/>
    <w:basedOn w:val="88"/>
    <w:semiHidden/>
    <w:unhideWhenUsed/>
    <w:qFormat/>
    <w:uiPriority w:val="62"/>
    <w:tblPr>
      <w:tblBorders>
        <w:top w:val="single" w:color="95BDCB" w:themeColor="accent3" w:sz="8" w:space="0"/>
        <w:left w:val="single" w:color="95BDCB" w:themeColor="accent3" w:sz="8" w:space="0"/>
        <w:bottom w:val="single" w:color="95BDCB" w:themeColor="accent3" w:sz="8" w:space="0"/>
        <w:right w:val="single" w:color="95BDCB" w:themeColor="accent3" w:sz="8" w:space="0"/>
        <w:insideH w:val="single" w:color="95BDCB" w:themeColor="accent3" w:sz="8" w:space="0"/>
        <w:insideV w:val="single" w:color="95BDCB"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5BDCB" w:themeColor="accent3" w:sz="8" w:space="0"/>
          <w:left w:val="single" w:color="95BDCB" w:themeColor="accent3" w:sz="8" w:space="0"/>
          <w:bottom w:val="single" w:color="95BDCB" w:themeColor="accent3" w:sz="18" w:space="0"/>
          <w:right w:val="single" w:color="95BDCB"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5BDCB" w:themeColor="accent3" w:sz="6" w:space="0"/>
          <w:left w:val="single" w:color="95BDCB" w:themeColor="accent3" w:sz="8" w:space="0"/>
          <w:bottom w:val="single" w:color="95BDCB" w:themeColor="accent3" w:sz="8" w:space="0"/>
          <w:right w:val="single" w:color="95BDCB"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5BDCB" w:themeColor="accent3" w:sz="8" w:space="0"/>
          <w:left w:val="single" w:color="95BDCB" w:themeColor="accent3" w:sz="8" w:space="0"/>
          <w:bottom w:val="single" w:color="95BDCB" w:themeColor="accent3" w:sz="8" w:space="0"/>
          <w:right w:val="single" w:color="95BDCB" w:themeColor="accent3" w:sz="8" w:space="0"/>
        </w:tcBorders>
      </w:tcPr>
    </w:tblStylePr>
    <w:tblStylePr w:type="band1Vert">
      <w:tblPr/>
      <w:tcPr>
        <w:tcBorders>
          <w:top w:val="single" w:color="95BDCB" w:themeColor="accent3" w:sz="8" w:space="0"/>
          <w:left w:val="single" w:color="95BDCB" w:themeColor="accent3" w:sz="8" w:space="0"/>
          <w:bottom w:val="single" w:color="95BDCB" w:themeColor="accent3" w:sz="8" w:space="0"/>
          <w:right w:val="single" w:color="95BDCB" w:themeColor="accent3" w:sz="8" w:space="0"/>
        </w:tcBorders>
        <w:shd w:val="clear" w:color="auto" w:fill="E4EEF2" w:themeFill="accent3" w:themeFillTint="3F"/>
      </w:tcPr>
    </w:tblStylePr>
    <w:tblStylePr w:type="band1Horz">
      <w:tblPr/>
      <w:tcPr>
        <w:tcBorders>
          <w:top w:val="single" w:color="95BDCB" w:themeColor="accent3" w:sz="8" w:space="0"/>
          <w:left w:val="single" w:color="95BDCB" w:themeColor="accent3" w:sz="8" w:space="0"/>
          <w:bottom w:val="single" w:color="95BDCB" w:themeColor="accent3" w:sz="8" w:space="0"/>
          <w:right w:val="single" w:color="95BDCB" w:themeColor="accent3" w:sz="8" w:space="0"/>
          <w:insideV w:val="single" w:sz="8" w:space="0"/>
        </w:tcBorders>
        <w:shd w:val="clear" w:color="auto" w:fill="E4EEF2" w:themeFill="accent3" w:themeFillTint="3F"/>
      </w:tcPr>
    </w:tblStylePr>
    <w:tblStylePr w:type="band2Horz">
      <w:tblPr/>
      <w:tcPr>
        <w:tcBorders>
          <w:top w:val="single" w:color="95BDCB" w:themeColor="accent3" w:sz="8" w:space="0"/>
          <w:left w:val="single" w:color="95BDCB" w:themeColor="accent3" w:sz="8" w:space="0"/>
          <w:bottom w:val="single" w:color="95BDCB" w:themeColor="accent3" w:sz="8" w:space="0"/>
          <w:right w:val="single" w:color="95BDCB" w:themeColor="accent3" w:sz="8" w:space="0"/>
          <w:insideV w:val="single" w:sz="8" w:space="0"/>
        </w:tcBorders>
      </w:tcPr>
    </w:tblStylePr>
  </w:style>
  <w:style w:type="table" w:styleId="151">
    <w:name w:val="Light Grid Accent 4"/>
    <w:basedOn w:val="88"/>
    <w:semiHidden/>
    <w:unhideWhenUsed/>
    <w:qFormat/>
    <w:uiPriority w:val="62"/>
    <w:tblPr>
      <w:tblBorders>
        <w:top w:val="single" w:color="C9DDE5" w:themeColor="accent4" w:sz="8" w:space="0"/>
        <w:left w:val="single" w:color="C9DDE5" w:themeColor="accent4" w:sz="8" w:space="0"/>
        <w:bottom w:val="single" w:color="C9DDE5" w:themeColor="accent4" w:sz="8" w:space="0"/>
        <w:right w:val="single" w:color="C9DDE5" w:themeColor="accent4" w:sz="8" w:space="0"/>
        <w:insideH w:val="single" w:color="C9DDE5" w:themeColor="accent4" w:sz="8" w:space="0"/>
        <w:insideV w:val="single" w:color="C9DDE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9DDE5" w:themeColor="accent4" w:sz="8" w:space="0"/>
          <w:left w:val="single" w:color="C9DDE5" w:themeColor="accent4" w:sz="8" w:space="0"/>
          <w:bottom w:val="single" w:color="C9DDE5" w:themeColor="accent4" w:sz="18" w:space="0"/>
          <w:right w:val="single" w:color="C9DDE5"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9DDE5" w:themeColor="accent4" w:sz="6" w:space="0"/>
          <w:left w:val="single" w:color="C9DDE5" w:themeColor="accent4" w:sz="8" w:space="0"/>
          <w:bottom w:val="single" w:color="C9DDE5" w:themeColor="accent4" w:sz="8" w:space="0"/>
          <w:right w:val="single" w:color="C9DDE5"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9DDE5" w:themeColor="accent4" w:sz="8" w:space="0"/>
          <w:left w:val="single" w:color="C9DDE5" w:themeColor="accent4" w:sz="8" w:space="0"/>
          <w:bottom w:val="single" w:color="C9DDE5" w:themeColor="accent4" w:sz="8" w:space="0"/>
          <w:right w:val="single" w:color="C9DDE5" w:themeColor="accent4" w:sz="8" w:space="0"/>
        </w:tcBorders>
      </w:tcPr>
    </w:tblStylePr>
    <w:tblStylePr w:type="band1Vert">
      <w:tblPr/>
      <w:tcPr>
        <w:tcBorders>
          <w:top w:val="single" w:color="C9DDE5" w:themeColor="accent4" w:sz="8" w:space="0"/>
          <w:left w:val="single" w:color="C9DDE5" w:themeColor="accent4" w:sz="8" w:space="0"/>
          <w:bottom w:val="single" w:color="C9DDE5" w:themeColor="accent4" w:sz="8" w:space="0"/>
          <w:right w:val="single" w:color="C9DDE5" w:themeColor="accent4" w:sz="8" w:space="0"/>
        </w:tcBorders>
        <w:shd w:val="clear" w:color="auto" w:fill="F1F6F8" w:themeFill="accent4" w:themeFillTint="3F"/>
      </w:tcPr>
    </w:tblStylePr>
    <w:tblStylePr w:type="band1Horz">
      <w:tblPr/>
      <w:tcPr>
        <w:tcBorders>
          <w:top w:val="single" w:color="C9DDE5" w:themeColor="accent4" w:sz="8" w:space="0"/>
          <w:left w:val="single" w:color="C9DDE5" w:themeColor="accent4" w:sz="8" w:space="0"/>
          <w:bottom w:val="single" w:color="C9DDE5" w:themeColor="accent4" w:sz="8" w:space="0"/>
          <w:right w:val="single" w:color="C9DDE5" w:themeColor="accent4" w:sz="8" w:space="0"/>
          <w:insideV w:val="single" w:sz="8" w:space="0"/>
        </w:tcBorders>
        <w:shd w:val="clear" w:color="auto" w:fill="F1F6F8" w:themeFill="accent4" w:themeFillTint="3F"/>
      </w:tcPr>
    </w:tblStylePr>
    <w:tblStylePr w:type="band2Horz">
      <w:tblPr/>
      <w:tcPr>
        <w:tcBorders>
          <w:top w:val="single" w:color="C9DDE5" w:themeColor="accent4" w:sz="8" w:space="0"/>
          <w:left w:val="single" w:color="C9DDE5" w:themeColor="accent4" w:sz="8" w:space="0"/>
          <w:bottom w:val="single" w:color="C9DDE5" w:themeColor="accent4" w:sz="8" w:space="0"/>
          <w:right w:val="single" w:color="C9DDE5" w:themeColor="accent4" w:sz="8" w:space="0"/>
          <w:insideV w:val="single" w:sz="8" w:space="0"/>
        </w:tcBorders>
      </w:tcPr>
    </w:tblStylePr>
  </w:style>
  <w:style w:type="table" w:styleId="152">
    <w:name w:val="Light Grid Accent 5"/>
    <w:basedOn w:val="88"/>
    <w:semiHidden/>
    <w:unhideWhenUsed/>
    <w:qFormat/>
    <w:uiPriority w:val="62"/>
    <w:tblPr>
      <w:tblBorders>
        <w:top w:val="single" w:color="DBE8ED" w:themeColor="accent5" w:sz="8" w:space="0"/>
        <w:left w:val="single" w:color="DBE8ED" w:themeColor="accent5" w:sz="8" w:space="0"/>
        <w:bottom w:val="single" w:color="DBE8ED" w:themeColor="accent5" w:sz="8" w:space="0"/>
        <w:right w:val="single" w:color="DBE8ED" w:themeColor="accent5" w:sz="8" w:space="0"/>
        <w:insideH w:val="single" w:color="DBE8ED" w:themeColor="accent5" w:sz="8" w:space="0"/>
        <w:insideV w:val="single" w:color="DBE8ED"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BE8ED" w:themeColor="accent5" w:sz="8" w:space="0"/>
          <w:left w:val="single" w:color="DBE8ED" w:themeColor="accent5" w:sz="8" w:space="0"/>
          <w:bottom w:val="single" w:color="DBE8ED" w:themeColor="accent5" w:sz="18" w:space="0"/>
          <w:right w:val="single" w:color="DBE8ED"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BE8ED" w:themeColor="accent5" w:sz="6" w:space="0"/>
          <w:left w:val="single" w:color="DBE8ED" w:themeColor="accent5" w:sz="8" w:space="0"/>
          <w:bottom w:val="single" w:color="DBE8ED" w:themeColor="accent5" w:sz="8" w:space="0"/>
          <w:right w:val="single" w:color="DBE8ED"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BE8ED" w:themeColor="accent5" w:sz="8" w:space="0"/>
          <w:left w:val="single" w:color="DBE8ED" w:themeColor="accent5" w:sz="8" w:space="0"/>
          <w:bottom w:val="single" w:color="DBE8ED" w:themeColor="accent5" w:sz="8" w:space="0"/>
          <w:right w:val="single" w:color="DBE8ED" w:themeColor="accent5" w:sz="8" w:space="0"/>
        </w:tcBorders>
      </w:tcPr>
    </w:tblStylePr>
    <w:tblStylePr w:type="band1Vert">
      <w:tblPr/>
      <w:tcPr>
        <w:tcBorders>
          <w:top w:val="single" w:color="DBE8ED" w:themeColor="accent5" w:sz="8" w:space="0"/>
          <w:left w:val="single" w:color="DBE8ED" w:themeColor="accent5" w:sz="8" w:space="0"/>
          <w:bottom w:val="single" w:color="DBE8ED" w:themeColor="accent5" w:sz="8" w:space="0"/>
          <w:right w:val="single" w:color="DBE8ED" w:themeColor="accent5" w:sz="8" w:space="0"/>
        </w:tcBorders>
        <w:shd w:val="clear" w:color="auto" w:fill="F6F9FA" w:themeFill="accent5" w:themeFillTint="3F"/>
      </w:tcPr>
    </w:tblStylePr>
    <w:tblStylePr w:type="band1Horz">
      <w:tblPr/>
      <w:tcPr>
        <w:tcBorders>
          <w:top w:val="single" w:color="DBE8ED" w:themeColor="accent5" w:sz="8" w:space="0"/>
          <w:left w:val="single" w:color="DBE8ED" w:themeColor="accent5" w:sz="8" w:space="0"/>
          <w:bottom w:val="single" w:color="DBE8ED" w:themeColor="accent5" w:sz="8" w:space="0"/>
          <w:right w:val="single" w:color="DBE8ED" w:themeColor="accent5" w:sz="8" w:space="0"/>
          <w:insideV w:val="single" w:sz="8" w:space="0"/>
        </w:tcBorders>
        <w:shd w:val="clear" w:color="auto" w:fill="F6F9FA" w:themeFill="accent5" w:themeFillTint="3F"/>
      </w:tcPr>
    </w:tblStylePr>
    <w:tblStylePr w:type="band2Horz">
      <w:tblPr/>
      <w:tcPr>
        <w:tcBorders>
          <w:top w:val="single" w:color="DBE8ED" w:themeColor="accent5" w:sz="8" w:space="0"/>
          <w:left w:val="single" w:color="DBE8ED" w:themeColor="accent5" w:sz="8" w:space="0"/>
          <w:bottom w:val="single" w:color="DBE8ED" w:themeColor="accent5" w:sz="8" w:space="0"/>
          <w:right w:val="single" w:color="DBE8ED" w:themeColor="accent5" w:sz="8" w:space="0"/>
          <w:insideV w:val="single" w:sz="8" w:space="0"/>
        </w:tcBorders>
      </w:tcPr>
    </w:tblStylePr>
  </w:style>
  <w:style w:type="table" w:styleId="153">
    <w:name w:val="Light Grid Accent 6"/>
    <w:basedOn w:val="88"/>
    <w:semiHidden/>
    <w:unhideWhenUsed/>
    <w:qFormat/>
    <w:uiPriority w:val="62"/>
    <w:tblPr>
      <w:tblBorders>
        <w:top w:val="single" w:color="F2F2F2" w:themeColor="accent6" w:sz="8" w:space="0"/>
        <w:left w:val="single" w:color="F2F2F2" w:themeColor="accent6" w:sz="8" w:space="0"/>
        <w:bottom w:val="single" w:color="F2F2F2" w:themeColor="accent6" w:sz="8" w:space="0"/>
        <w:right w:val="single" w:color="F2F2F2" w:themeColor="accent6" w:sz="8" w:space="0"/>
        <w:insideH w:val="single" w:color="F2F2F2" w:themeColor="accent6" w:sz="8" w:space="0"/>
        <w:insideV w:val="single" w:color="F2F2F2"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2F2F2" w:themeColor="accent6" w:sz="8" w:space="0"/>
          <w:left w:val="single" w:color="F2F2F2" w:themeColor="accent6" w:sz="8" w:space="0"/>
          <w:bottom w:val="single" w:color="F2F2F2" w:themeColor="accent6" w:sz="18" w:space="0"/>
          <w:right w:val="single" w:color="F2F2F2"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F2F2" w:themeColor="accent6" w:sz="6" w:space="0"/>
          <w:left w:val="single" w:color="F2F2F2" w:themeColor="accent6" w:sz="8" w:space="0"/>
          <w:bottom w:val="single" w:color="F2F2F2" w:themeColor="accent6" w:sz="8" w:space="0"/>
          <w:right w:val="single" w:color="F2F2F2"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F2F2" w:themeColor="accent6" w:sz="8" w:space="0"/>
          <w:left w:val="single" w:color="F2F2F2" w:themeColor="accent6" w:sz="8" w:space="0"/>
          <w:bottom w:val="single" w:color="F2F2F2" w:themeColor="accent6" w:sz="8" w:space="0"/>
          <w:right w:val="single" w:color="F2F2F2" w:themeColor="accent6" w:sz="8" w:space="0"/>
        </w:tcBorders>
      </w:tcPr>
    </w:tblStylePr>
    <w:tblStylePr w:type="band1Vert">
      <w:tblPr/>
      <w:tcPr>
        <w:tcBorders>
          <w:top w:val="single" w:color="F2F2F2" w:themeColor="accent6" w:sz="8" w:space="0"/>
          <w:left w:val="single" w:color="F2F2F2" w:themeColor="accent6" w:sz="8" w:space="0"/>
          <w:bottom w:val="single" w:color="F2F2F2" w:themeColor="accent6" w:sz="8" w:space="0"/>
          <w:right w:val="single" w:color="F2F2F2" w:themeColor="accent6" w:sz="8" w:space="0"/>
        </w:tcBorders>
        <w:shd w:val="clear" w:color="auto" w:fill="FBFBFB" w:themeFill="accent6" w:themeFillTint="3F"/>
      </w:tcPr>
    </w:tblStylePr>
    <w:tblStylePr w:type="band1Horz">
      <w:tblPr/>
      <w:tcPr>
        <w:tcBorders>
          <w:top w:val="single" w:color="F2F2F2" w:themeColor="accent6" w:sz="8" w:space="0"/>
          <w:left w:val="single" w:color="F2F2F2" w:themeColor="accent6" w:sz="8" w:space="0"/>
          <w:bottom w:val="single" w:color="F2F2F2" w:themeColor="accent6" w:sz="8" w:space="0"/>
          <w:right w:val="single" w:color="F2F2F2" w:themeColor="accent6" w:sz="8" w:space="0"/>
          <w:insideV w:val="single" w:sz="8" w:space="0"/>
        </w:tcBorders>
        <w:shd w:val="clear" w:color="auto" w:fill="FBFBFB" w:themeFill="accent6" w:themeFillTint="3F"/>
      </w:tcPr>
    </w:tblStylePr>
    <w:tblStylePr w:type="band2Horz">
      <w:tblPr/>
      <w:tcPr>
        <w:tcBorders>
          <w:top w:val="single" w:color="F2F2F2" w:themeColor="accent6" w:sz="8" w:space="0"/>
          <w:left w:val="single" w:color="F2F2F2" w:themeColor="accent6" w:sz="8" w:space="0"/>
          <w:bottom w:val="single" w:color="F2F2F2" w:themeColor="accent6" w:sz="8" w:space="0"/>
          <w:right w:val="single" w:color="F2F2F2" w:themeColor="accent6" w:sz="8" w:space="0"/>
          <w:insideV w:val="single" w:sz="8" w:space="0"/>
        </w:tcBorders>
      </w:tcPr>
    </w:tblStylePr>
  </w:style>
  <w:style w:type="table" w:styleId="154">
    <w:name w:val="Medium Shading 1"/>
    <w:basedOn w:val="88"/>
    <w:semiHidden/>
    <w:unhideWhenUsed/>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qFormat/>
    <w:uiPriority w:val="63"/>
    <w:tblPr>
      <w:tblBorders>
        <w:top w:val="single" w:color="484AC2" w:themeColor="accent1" w:themeTint="BF" w:sz="8" w:space="0"/>
        <w:left w:val="single" w:color="484AC2" w:themeColor="accent1" w:themeTint="BF" w:sz="8" w:space="0"/>
        <w:bottom w:val="single" w:color="484AC2" w:themeColor="accent1" w:themeTint="BF" w:sz="8" w:space="0"/>
        <w:right w:val="single" w:color="484AC2" w:themeColor="accent1" w:themeTint="BF" w:sz="8" w:space="0"/>
        <w:insideH w:val="single" w:color="484AC2"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484AC2" w:themeColor="accent1" w:themeTint="BF" w:sz="8" w:space="0"/>
          <w:left w:val="single" w:color="484AC2" w:themeColor="accent1" w:themeTint="BF" w:sz="8" w:space="0"/>
          <w:bottom w:val="single" w:color="484AC2" w:themeColor="accent1" w:themeTint="BF" w:sz="8" w:space="0"/>
          <w:right w:val="single" w:color="484AC2" w:themeColor="accent1" w:themeTint="BF" w:sz="8" w:space="0"/>
          <w:insideH w:val="nil"/>
          <w:insideV w:val="nil"/>
        </w:tcBorders>
        <w:shd w:val="clear" w:color="auto" w:fill="2E308B" w:themeFill="accent1"/>
      </w:tcPr>
    </w:tblStylePr>
    <w:tblStylePr w:type="lastRow">
      <w:pPr>
        <w:spacing w:before="0" w:after="0" w:line="240" w:lineRule="auto"/>
      </w:pPr>
      <w:rPr>
        <w:b/>
        <w:bCs/>
      </w:rPr>
      <w:tblPr/>
      <w:tcPr>
        <w:tcBorders>
          <w:top w:val="double" w:color="484AC2" w:themeColor="accent1" w:themeTint="BF" w:sz="6" w:space="0"/>
          <w:left w:val="single" w:color="484AC2" w:themeColor="accent1" w:themeTint="BF" w:sz="8" w:space="0"/>
          <w:bottom w:val="single" w:color="484AC2" w:themeColor="accent1" w:themeTint="BF" w:sz="8" w:space="0"/>
          <w:right w:val="single" w:color="484AC2"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2C3EB" w:themeFill="accent1" w:themeFillTint="3F"/>
      </w:tcPr>
    </w:tblStylePr>
    <w:tblStylePr w:type="band1Horz">
      <w:tblPr/>
      <w:tcPr>
        <w:tcBorders>
          <w:insideH w:val="nil"/>
          <w:insideV w:val="nil"/>
        </w:tcBorders>
        <w:shd w:val="clear" w:color="auto" w:fill="C2C3EB"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qFormat/>
    <w:uiPriority w:val="63"/>
    <w:tblPr>
      <w:tblBorders>
        <w:top w:val="single" w:color="5DBAE3" w:themeColor="accent2" w:themeTint="BF" w:sz="8" w:space="0"/>
        <w:left w:val="single" w:color="5DBAE3" w:themeColor="accent2" w:themeTint="BF" w:sz="8" w:space="0"/>
        <w:bottom w:val="single" w:color="5DBAE3" w:themeColor="accent2" w:themeTint="BF" w:sz="8" w:space="0"/>
        <w:right w:val="single" w:color="5DBAE3" w:themeColor="accent2" w:themeTint="BF" w:sz="8" w:space="0"/>
        <w:insideH w:val="single" w:color="5DBAE3"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DBAE3" w:themeColor="accent2" w:themeTint="BF" w:sz="8" w:space="0"/>
          <w:left w:val="single" w:color="5DBAE3" w:themeColor="accent2" w:themeTint="BF" w:sz="8" w:space="0"/>
          <w:bottom w:val="single" w:color="5DBAE3" w:themeColor="accent2" w:themeTint="BF" w:sz="8" w:space="0"/>
          <w:right w:val="single" w:color="5DBAE3" w:themeColor="accent2" w:themeTint="BF" w:sz="8" w:space="0"/>
          <w:insideH w:val="nil"/>
          <w:insideV w:val="nil"/>
        </w:tcBorders>
        <w:shd w:val="clear" w:color="auto" w:fill="27A3DA" w:themeFill="accent2"/>
      </w:tcPr>
    </w:tblStylePr>
    <w:tblStylePr w:type="lastRow">
      <w:pPr>
        <w:spacing w:before="0" w:after="0" w:line="240" w:lineRule="auto"/>
      </w:pPr>
      <w:rPr>
        <w:b/>
        <w:bCs/>
      </w:rPr>
      <w:tblPr/>
      <w:tcPr>
        <w:tcBorders>
          <w:top w:val="double" w:color="5DBAE3" w:themeColor="accent2" w:themeTint="BF" w:sz="6" w:space="0"/>
          <w:left w:val="single" w:color="5DBAE3" w:themeColor="accent2" w:themeTint="BF" w:sz="8" w:space="0"/>
          <w:bottom w:val="single" w:color="5DBAE3" w:themeColor="accent2" w:themeTint="BF" w:sz="8" w:space="0"/>
          <w:right w:val="single" w:color="5DBAE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C9E8F5" w:themeFill="accent2" w:themeFillTint="3F"/>
      </w:tcPr>
    </w:tblStylePr>
    <w:tblStylePr w:type="band1Horz">
      <w:tblPr/>
      <w:tcPr>
        <w:tcBorders>
          <w:insideH w:val="nil"/>
          <w:insideV w:val="nil"/>
        </w:tcBorders>
        <w:shd w:val="clear" w:color="auto" w:fill="C9E8F5"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qFormat/>
    <w:uiPriority w:val="63"/>
    <w:tblPr>
      <w:tblBorders>
        <w:top w:val="single" w:color="AFCDD8" w:themeColor="accent3" w:themeTint="BF" w:sz="8" w:space="0"/>
        <w:left w:val="single" w:color="AFCDD8" w:themeColor="accent3" w:themeTint="BF" w:sz="8" w:space="0"/>
        <w:bottom w:val="single" w:color="AFCDD8" w:themeColor="accent3" w:themeTint="BF" w:sz="8" w:space="0"/>
        <w:right w:val="single" w:color="AFCDD8" w:themeColor="accent3" w:themeTint="BF" w:sz="8" w:space="0"/>
        <w:insideH w:val="single" w:color="AFCDD8"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FCDD8" w:themeColor="accent3" w:themeTint="BF" w:sz="8" w:space="0"/>
          <w:left w:val="single" w:color="AFCDD8" w:themeColor="accent3" w:themeTint="BF" w:sz="8" w:space="0"/>
          <w:bottom w:val="single" w:color="AFCDD8" w:themeColor="accent3" w:themeTint="BF" w:sz="8" w:space="0"/>
          <w:right w:val="single" w:color="AFCDD8" w:themeColor="accent3" w:themeTint="BF" w:sz="8" w:space="0"/>
          <w:insideH w:val="nil"/>
          <w:insideV w:val="nil"/>
        </w:tcBorders>
        <w:shd w:val="clear" w:color="auto" w:fill="95BDCB" w:themeFill="accent3"/>
      </w:tcPr>
    </w:tblStylePr>
    <w:tblStylePr w:type="lastRow">
      <w:pPr>
        <w:spacing w:before="0" w:after="0" w:line="240" w:lineRule="auto"/>
      </w:pPr>
      <w:rPr>
        <w:b/>
        <w:bCs/>
      </w:rPr>
      <w:tblPr/>
      <w:tcPr>
        <w:tcBorders>
          <w:top w:val="double" w:color="AFCDD8" w:themeColor="accent3" w:themeTint="BF" w:sz="6" w:space="0"/>
          <w:left w:val="single" w:color="AFCDD8" w:themeColor="accent3" w:themeTint="BF" w:sz="8" w:space="0"/>
          <w:bottom w:val="single" w:color="AFCDD8" w:themeColor="accent3" w:themeTint="BF" w:sz="8" w:space="0"/>
          <w:right w:val="single" w:color="AFCDD8"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4EEF2" w:themeFill="accent3" w:themeFillTint="3F"/>
      </w:tcPr>
    </w:tblStylePr>
    <w:tblStylePr w:type="band1Horz">
      <w:tblPr/>
      <w:tcPr>
        <w:tcBorders>
          <w:insideH w:val="nil"/>
          <w:insideV w:val="nil"/>
        </w:tcBorders>
        <w:shd w:val="clear" w:color="auto" w:fill="E4EEF2"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qFormat/>
    <w:uiPriority w:val="63"/>
    <w:tblPr>
      <w:tblBorders>
        <w:top w:val="single" w:color="D6E5EB" w:themeColor="accent4" w:themeTint="BF" w:sz="8" w:space="0"/>
        <w:left w:val="single" w:color="D6E5EB" w:themeColor="accent4" w:themeTint="BF" w:sz="8" w:space="0"/>
        <w:bottom w:val="single" w:color="D6E5EB" w:themeColor="accent4" w:themeTint="BF" w:sz="8" w:space="0"/>
        <w:right w:val="single" w:color="D6E5EB" w:themeColor="accent4" w:themeTint="BF" w:sz="8" w:space="0"/>
        <w:insideH w:val="single" w:color="D6E5EB"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D6E5EB" w:themeColor="accent4" w:themeTint="BF" w:sz="8" w:space="0"/>
          <w:left w:val="single" w:color="D6E5EB" w:themeColor="accent4" w:themeTint="BF" w:sz="8" w:space="0"/>
          <w:bottom w:val="single" w:color="D6E5EB" w:themeColor="accent4" w:themeTint="BF" w:sz="8" w:space="0"/>
          <w:right w:val="single" w:color="D6E5EB" w:themeColor="accent4" w:themeTint="BF" w:sz="8" w:space="0"/>
          <w:insideH w:val="nil"/>
          <w:insideV w:val="nil"/>
        </w:tcBorders>
        <w:shd w:val="clear" w:color="auto" w:fill="C9DDE5" w:themeFill="accent4"/>
      </w:tcPr>
    </w:tblStylePr>
    <w:tblStylePr w:type="lastRow">
      <w:pPr>
        <w:spacing w:before="0" w:after="0" w:line="240" w:lineRule="auto"/>
      </w:pPr>
      <w:rPr>
        <w:b/>
        <w:bCs/>
      </w:rPr>
      <w:tblPr/>
      <w:tcPr>
        <w:tcBorders>
          <w:top w:val="double" w:color="D6E5EB" w:themeColor="accent4" w:themeTint="BF" w:sz="6" w:space="0"/>
          <w:left w:val="single" w:color="D6E5EB" w:themeColor="accent4" w:themeTint="BF" w:sz="8" w:space="0"/>
          <w:bottom w:val="single" w:color="D6E5EB" w:themeColor="accent4" w:themeTint="BF" w:sz="8" w:space="0"/>
          <w:right w:val="single" w:color="D6E5EB"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1F6F8" w:themeFill="accent4" w:themeFillTint="3F"/>
      </w:tcPr>
    </w:tblStylePr>
    <w:tblStylePr w:type="band1Horz">
      <w:tblPr/>
      <w:tcPr>
        <w:tcBorders>
          <w:insideH w:val="nil"/>
          <w:insideV w:val="nil"/>
        </w:tcBorders>
        <w:shd w:val="clear" w:color="auto" w:fill="F1F6F8"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qFormat/>
    <w:uiPriority w:val="63"/>
    <w:tblPr>
      <w:tblBorders>
        <w:top w:val="single" w:color="E4EDF1" w:themeColor="accent5" w:themeTint="BF" w:sz="8" w:space="0"/>
        <w:left w:val="single" w:color="E4EDF1" w:themeColor="accent5" w:themeTint="BF" w:sz="8" w:space="0"/>
        <w:bottom w:val="single" w:color="E4EDF1" w:themeColor="accent5" w:themeTint="BF" w:sz="8" w:space="0"/>
        <w:right w:val="single" w:color="E4EDF1" w:themeColor="accent5" w:themeTint="BF" w:sz="8" w:space="0"/>
        <w:insideH w:val="single" w:color="E4EDF1"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4EDF1" w:themeColor="accent5" w:themeTint="BF" w:sz="8" w:space="0"/>
          <w:left w:val="single" w:color="E4EDF1" w:themeColor="accent5" w:themeTint="BF" w:sz="8" w:space="0"/>
          <w:bottom w:val="single" w:color="E4EDF1" w:themeColor="accent5" w:themeTint="BF" w:sz="8" w:space="0"/>
          <w:right w:val="single" w:color="E4EDF1" w:themeColor="accent5" w:themeTint="BF" w:sz="8" w:space="0"/>
          <w:insideH w:val="nil"/>
          <w:insideV w:val="nil"/>
        </w:tcBorders>
        <w:shd w:val="clear" w:color="auto" w:fill="DBE8ED" w:themeFill="accent5"/>
      </w:tcPr>
    </w:tblStylePr>
    <w:tblStylePr w:type="lastRow">
      <w:pPr>
        <w:spacing w:before="0" w:after="0" w:line="240" w:lineRule="auto"/>
      </w:pPr>
      <w:rPr>
        <w:b/>
        <w:bCs/>
      </w:rPr>
      <w:tblPr/>
      <w:tcPr>
        <w:tcBorders>
          <w:top w:val="double" w:color="E4EDF1" w:themeColor="accent5" w:themeTint="BF" w:sz="6" w:space="0"/>
          <w:left w:val="single" w:color="E4EDF1" w:themeColor="accent5" w:themeTint="BF" w:sz="8" w:space="0"/>
          <w:bottom w:val="single" w:color="E4EDF1" w:themeColor="accent5" w:themeTint="BF" w:sz="8" w:space="0"/>
          <w:right w:val="single" w:color="E4EDF1"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6F9FA" w:themeFill="accent5" w:themeFillTint="3F"/>
      </w:tcPr>
    </w:tblStylePr>
    <w:tblStylePr w:type="band1Horz">
      <w:tblPr/>
      <w:tcPr>
        <w:tcBorders>
          <w:insideH w:val="nil"/>
          <w:insideV w:val="nil"/>
        </w:tcBorders>
        <w:shd w:val="clear" w:color="auto" w:fill="F6F9FA"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qFormat/>
    <w:uiPriority w:val="63"/>
    <w:tblPr>
      <w:tblBorders>
        <w:top w:val="single" w:color="F5F5F5" w:themeColor="accent6" w:themeTint="BF" w:sz="8" w:space="0"/>
        <w:left w:val="single" w:color="F5F5F5" w:themeColor="accent6" w:themeTint="BF" w:sz="8" w:space="0"/>
        <w:bottom w:val="single" w:color="F5F5F5" w:themeColor="accent6" w:themeTint="BF" w:sz="8" w:space="0"/>
        <w:right w:val="single" w:color="F5F5F5" w:themeColor="accent6" w:themeTint="BF" w:sz="8" w:space="0"/>
        <w:insideH w:val="single" w:color="F5F5F5"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5F5F5" w:themeColor="accent6" w:themeTint="BF" w:sz="8" w:space="0"/>
          <w:left w:val="single" w:color="F5F5F5" w:themeColor="accent6" w:themeTint="BF" w:sz="8" w:space="0"/>
          <w:bottom w:val="single" w:color="F5F5F5" w:themeColor="accent6" w:themeTint="BF" w:sz="8" w:space="0"/>
          <w:right w:val="single" w:color="F5F5F5" w:themeColor="accent6" w:themeTint="BF" w:sz="8" w:space="0"/>
          <w:insideH w:val="nil"/>
          <w:insideV w:val="nil"/>
        </w:tcBorders>
        <w:shd w:val="clear" w:color="auto" w:fill="F2F2F2" w:themeFill="accent6"/>
      </w:tcPr>
    </w:tblStylePr>
    <w:tblStylePr w:type="lastRow">
      <w:pPr>
        <w:spacing w:before="0" w:after="0" w:line="240" w:lineRule="auto"/>
      </w:pPr>
      <w:rPr>
        <w:b/>
        <w:bCs/>
      </w:rPr>
      <w:tblPr/>
      <w:tcPr>
        <w:tcBorders>
          <w:top w:val="double" w:color="F5F5F5" w:themeColor="accent6" w:themeTint="BF" w:sz="6" w:space="0"/>
          <w:left w:val="single" w:color="F5F5F5" w:themeColor="accent6" w:themeTint="BF" w:sz="8" w:space="0"/>
          <w:bottom w:val="single" w:color="F5F5F5" w:themeColor="accent6" w:themeTint="BF" w:sz="8" w:space="0"/>
          <w:right w:val="single" w:color="F5F5F5"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BFBFB" w:themeFill="accent6" w:themeFillTint="3F"/>
      </w:tcPr>
    </w:tblStylePr>
    <w:tblStylePr w:type="band1Horz">
      <w:tblPr/>
      <w:tcPr>
        <w:tcBorders>
          <w:insideH w:val="nil"/>
          <w:insideV w:val="nil"/>
        </w:tcBorders>
        <w:shd w:val="clear" w:color="auto" w:fill="FBFBFB" w:themeFill="accent6" w:themeFillTint="3F"/>
      </w:tcPr>
    </w:tblStylePr>
    <w:tblStylePr w:type="band2Horz">
      <w:tblPr/>
      <w:tcPr>
        <w:tcBorders>
          <w:insideH w:val="nil"/>
          <w:insideV w:val="nil"/>
        </w:tcBorders>
      </w:tcPr>
    </w:tblStylePr>
  </w:style>
  <w:style w:type="table" w:styleId="161">
    <w:name w:val="Medium Shading 2"/>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2">
    <w:name w:val="Medium Shading 2 Accent 1"/>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2E308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2E308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2E308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3">
    <w:name w:val="Medium Shading 2 Accent 2"/>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27A3DA"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A3DA"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27A3DA"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4">
    <w:name w:val="Medium Shading 2 Accent 3"/>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5BDCB"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95BDCB"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5BDCB"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5">
    <w:name w:val="Medium Shading 2 Accent 4"/>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9DDE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C9DDE5"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9DDE5"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6">
    <w:name w:val="Medium Shading 2 Accent 5"/>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DBE8ED"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DBE8ED"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DBE8ED"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7">
    <w:name w:val="Medium Shading 2 Accent 6"/>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F2F2"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2F2F2"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F2F2"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8">
    <w:name w:val="Medium List 1"/>
    <w:basedOn w:val="88"/>
    <w:semiHidden/>
    <w:unhideWhenUsed/>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5E5E5E"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qFormat/>
    <w:uiPriority w:val="65"/>
    <w:rPr>
      <w:color w:val="000000" w:themeColor="text1"/>
      <w14:textFill>
        <w14:solidFill>
          <w14:schemeClr w14:val="tx1"/>
        </w14:solidFill>
      </w14:textFill>
    </w:rPr>
    <w:tblPr>
      <w:tblBorders>
        <w:top w:val="single" w:color="2E308B" w:themeColor="accent1" w:sz="8" w:space="0"/>
        <w:bottom w:val="single" w:color="2E308B" w:themeColor="accent1" w:sz="8" w:space="0"/>
      </w:tblBorders>
    </w:tblPr>
    <w:tblStylePr w:type="firstRow">
      <w:rPr>
        <w:rFonts w:asciiTheme="majorHAnsi" w:hAnsiTheme="majorHAnsi" w:eastAsiaTheme="majorEastAsia" w:cstheme="majorBidi"/>
      </w:rPr>
      <w:tblPr/>
      <w:tcPr>
        <w:tcBorders>
          <w:top w:val="nil"/>
          <w:bottom w:val="single" w:color="2E308B" w:themeColor="accent1" w:sz="8" w:space="0"/>
        </w:tcBorders>
      </w:tcPr>
    </w:tblStylePr>
    <w:tblStylePr w:type="lastRow">
      <w:rPr>
        <w:b/>
        <w:bCs/>
        <w:color w:val="5E5E5E" w:themeColor="text2"/>
        <w14:textFill>
          <w14:solidFill>
            <w14:schemeClr w14:val="tx2"/>
          </w14:solidFill>
        </w14:textFill>
      </w:rPr>
      <w:tblPr/>
      <w:tcPr>
        <w:tcBorders>
          <w:top w:val="single" w:color="2E308B" w:themeColor="accent1" w:sz="8" w:space="0"/>
          <w:bottom w:val="single" w:color="2E308B" w:themeColor="accent1" w:sz="8" w:space="0"/>
        </w:tcBorders>
      </w:tcPr>
    </w:tblStylePr>
    <w:tblStylePr w:type="firstCol">
      <w:rPr>
        <w:b/>
        <w:bCs/>
      </w:rPr>
    </w:tblStylePr>
    <w:tblStylePr w:type="lastCol">
      <w:rPr>
        <w:b/>
        <w:bCs/>
      </w:rPr>
      <w:tblPr/>
      <w:tcPr>
        <w:tcBorders>
          <w:top w:val="single" w:color="2E308B" w:themeColor="accent1" w:sz="8" w:space="0"/>
          <w:bottom w:val="single" w:color="2E308B" w:themeColor="accent1" w:sz="8" w:space="0"/>
        </w:tcBorders>
      </w:tcPr>
    </w:tblStylePr>
    <w:tblStylePr w:type="band1Vert">
      <w:tblPr/>
      <w:tcPr>
        <w:shd w:val="clear" w:color="auto" w:fill="C2C3EB" w:themeFill="accent1" w:themeFillTint="3F"/>
      </w:tcPr>
    </w:tblStylePr>
    <w:tblStylePr w:type="band1Horz">
      <w:tblPr/>
      <w:tcPr>
        <w:shd w:val="clear" w:color="auto" w:fill="C2C3EB" w:themeFill="accent1" w:themeFillTint="3F"/>
      </w:tcPr>
    </w:tblStylePr>
  </w:style>
  <w:style w:type="table" w:styleId="170">
    <w:name w:val="Medium List 1 Accent 2"/>
    <w:basedOn w:val="88"/>
    <w:semiHidden/>
    <w:unhideWhenUsed/>
    <w:qFormat/>
    <w:uiPriority w:val="65"/>
    <w:rPr>
      <w:color w:val="000000" w:themeColor="text1"/>
      <w14:textFill>
        <w14:solidFill>
          <w14:schemeClr w14:val="tx1"/>
        </w14:solidFill>
      </w14:textFill>
    </w:rPr>
    <w:tblPr>
      <w:tblBorders>
        <w:top w:val="single" w:color="27A3DA" w:themeColor="accent2" w:sz="8" w:space="0"/>
        <w:bottom w:val="single" w:color="27A3DA" w:themeColor="accent2" w:sz="8" w:space="0"/>
      </w:tblBorders>
    </w:tblPr>
    <w:tblStylePr w:type="firstRow">
      <w:rPr>
        <w:rFonts w:asciiTheme="majorHAnsi" w:hAnsiTheme="majorHAnsi" w:eastAsiaTheme="majorEastAsia" w:cstheme="majorBidi"/>
      </w:rPr>
      <w:tblPr/>
      <w:tcPr>
        <w:tcBorders>
          <w:top w:val="nil"/>
          <w:bottom w:val="single" w:color="27A3DA" w:themeColor="accent2" w:sz="8" w:space="0"/>
        </w:tcBorders>
      </w:tcPr>
    </w:tblStylePr>
    <w:tblStylePr w:type="lastRow">
      <w:rPr>
        <w:b/>
        <w:bCs/>
        <w:color w:val="5E5E5E" w:themeColor="text2"/>
        <w14:textFill>
          <w14:solidFill>
            <w14:schemeClr w14:val="tx2"/>
          </w14:solidFill>
        </w14:textFill>
      </w:rPr>
      <w:tblPr/>
      <w:tcPr>
        <w:tcBorders>
          <w:top w:val="single" w:color="27A3DA" w:themeColor="accent2" w:sz="8" w:space="0"/>
          <w:bottom w:val="single" w:color="27A3DA" w:themeColor="accent2" w:sz="8" w:space="0"/>
        </w:tcBorders>
      </w:tcPr>
    </w:tblStylePr>
    <w:tblStylePr w:type="firstCol">
      <w:rPr>
        <w:b/>
        <w:bCs/>
      </w:rPr>
    </w:tblStylePr>
    <w:tblStylePr w:type="lastCol">
      <w:rPr>
        <w:b/>
        <w:bCs/>
      </w:rPr>
      <w:tblPr/>
      <w:tcPr>
        <w:tcBorders>
          <w:top w:val="single" w:color="27A3DA" w:themeColor="accent2" w:sz="8" w:space="0"/>
          <w:bottom w:val="single" w:color="27A3DA" w:themeColor="accent2" w:sz="8" w:space="0"/>
        </w:tcBorders>
      </w:tcPr>
    </w:tblStylePr>
    <w:tblStylePr w:type="band1Vert">
      <w:tblPr/>
      <w:tcPr>
        <w:shd w:val="clear" w:color="auto" w:fill="C9E8F5" w:themeFill="accent2" w:themeFillTint="3F"/>
      </w:tcPr>
    </w:tblStylePr>
    <w:tblStylePr w:type="band1Horz">
      <w:tblPr/>
      <w:tcPr>
        <w:shd w:val="clear" w:color="auto" w:fill="C9E8F5" w:themeFill="accent2" w:themeFillTint="3F"/>
      </w:tcPr>
    </w:tblStylePr>
  </w:style>
  <w:style w:type="table" w:styleId="171">
    <w:name w:val="Medium List 1 Accent 3"/>
    <w:basedOn w:val="88"/>
    <w:semiHidden/>
    <w:unhideWhenUsed/>
    <w:qFormat/>
    <w:uiPriority w:val="65"/>
    <w:rPr>
      <w:color w:val="000000" w:themeColor="text1"/>
      <w14:textFill>
        <w14:solidFill>
          <w14:schemeClr w14:val="tx1"/>
        </w14:solidFill>
      </w14:textFill>
    </w:rPr>
    <w:tblPr>
      <w:tblBorders>
        <w:top w:val="single" w:color="95BDCB" w:themeColor="accent3" w:sz="8" w:space="0"/>
        <w:bottom w:val="single" w:color="95BDCB" w:themeColor="accent3" w:sz="8" w:space="0"/>
      </w:tblBorders>
    </w:tblPr>
    <w:tblStylePr w:type="firstRow">
      <w:rPr>
        <w:rFonts w:asciiTheme="majorHAnsi" w:hAnsiTheme="majorHAnsi" w:eastAsiaTheme="majorEastAsia" w:cstheme="majorBidi"/>
      </w:rPr>
      <w:tblPr/>
      <w:tcPr>
        <w:tcBorders>
          <w:top w:val="nil"/>
          <w:bottom w:val="single" w:color="95BDCB" w:themeColor="accent3" w:sz="8" w:space="0"/>
        </w:tcBorders>
      </w:tcPr>
    </w:tblStylePr>
    <w:tblStylePr w:type="lastRow">
      <w:rPr>
        <w:b/>
        <w:bCs/>
        <w:color w:val="5E5E5E" w:themeColor="text2"/>
        <w14:textFill>
          <w14:solidFill>
            <w14:schemeClr w14:val="tx2"/>
          </w14:solidFill>
        </w14:textFill>
      </w:rPr>
      <w:tblPr/>
      <w:tcPr>
        <w:tcBorders>
          <w:top w:val="single" w:color="95BDCB" w:themeColor="accent3" w:sz="8" w:space="0"/>
          <w:bottom w:val="single" w:color="95BDCB" w:themeColor="accent3" w:sz="8" w:space="0"/>
        </w:tcBorders>
      </w:tcPr>
    </w:tblStylePr>
    <w:tblStylePr w:type="firstCol">
      <w:rPr>
        <w:b/>
        <w:bCs/>
      </w:rPr>
    </w:tblStylePr>
    <w:tblStylePr w:type="lastCol">
      <w:rPr>
        <w:b/>
        <w:bCs/>
      </w:rPr>
      <w:tblPr/>
      <w:tcPr>
        <w:tcBorders>
          <w:top w:val="single" w:color="95BDCB" w:themeColor="accent3" w:sz="8" w:space="0"/>
          <w:bottom w:val="single" w:color="95BDCB" w:themeColor="accent3" w:sz="8" w:space="0"/>
        </w:tcBorders>
      </w:tcPr>
    </w:tblStylePr>
    <w:tblStylePr w:type="band1Vert">
      <w:tblPr/>
      <w:tcPr>
        <w:shd w:val="clear" w:color="auto" w:fill="E4EEF2" w:themeFill="accent3" w:themeFillTint="3F"/>
      </w:tcPr>
    </w:tblStylePr>
    <w:tblStylePr w:type="band1Horz">
      <w:tblPr/>
      <w:tcPr>
        <w:shd w:val="clear" w:color="auto" w:fill="E4EEF2" w:themeFill="accent3" w:themeFillTint="3F"/>
      </w:tcPr>
    </w:tblStylePr>
  </w:style>
  <w:style w:type="table" w:styleId="172">
    <w:name w:val="Medium List 1 Accent 4"/>
    <w:basedOn w:val="88"/>
    <w:semiHidden/>
    <w:unhideWhenUsed/>
    <w:qFormat/>
    <w:uiPriority w:val="65"/>
    <w:rPr>
      <w:color w:val="000000" w:themeColor="text1"/>
      <w14:textFill>
        <w14:solidFill>
          <w14:schemeClr w14:val="tx1"/>
        </w14:solidFill>
      </w14:textFill>
    </w:rPr>
    <w:tblPr>
      <w:tblBorders>
        <w:top w:val="single" w:color="C9DDE5" w:themeColor="accent4" w:sz="8" w:space="0"/>
        <w:bottom w:val="single" w:color="C9DDE5" w:themeColor="accent4" w:sz="8" w:space="0"/>
      </w:tblBorders>
    </w:tblPr>
    <w:tblStylePr w:type="firstRow">
      <w:rPr>
        <w:rFonts w:asciiTheme="majorHAnsi" w:hAnsiTheme="majorHAnsi" w:eastAsiaTheme="majorEastAsia" w:cstheme="majorBidi"/>
      </w:rPr>
      <w:tblPr/>
      <w:tcPr>
        <w:tcBorders>
          <w:top w:val="nil"/>
          <w:bottom w:val="single" w:color="C9DDE5" w:themeColor="accent4" w:sz="8" w:space="0"/>
        </w:tcBorders>
      </w:tcPr>
    </w:tblStylePr>
    <w:tblStylePr w:type="lastRow">
      <w:rPr>
        <w:b/>
        <w:bCs/>
        <w:color w:val="5E5E5E" w:themeColor="text2"/>
        <w14:textFill>
          <w14:solidFill>
            <w14:schemeClr w14:val="tx2"/>
          </w14:solidFill>
        </w14:textFill>
      </w:rPr>
      <w:tblPr/>
      <w:tcPr>
        <w:tcBorders>
          <w:top w:val="single" w:color="C9DDE5" w:themeColor="accent4" w:sz="8" w:space="0"/>
          <w:bottom w:val="single" w:color="C9DDE5" w:themeColor="accent4" w:sz="8" w:space="0"/>
        </w:tcBorders>
      </w:tcPr>
    </w:tblStylePr>
    <w:tblStylePr w:type="firstCol">
      <w:rPr>
        <w:b/>
        <w:bCs/>
      </w:rPr>
    </w:tblStylePr>
    <w:tblStylePr w:type="lastCol">
      <w:rPr>
        <w:b/>
        <w:bCs/>
      </w:rPr>
      <w:tblPr/>
      <w:tcPr>
        <w:tcBorders>
          <w:top w:val="single" w:color="C9DDE5" w:themeColor="accent4" w:sz="8" w:space="0"/>
          <w:bottom w:val="single" w:color="C9DDE5" w:themeColor="accent4" w:sz="8" w:space="0"/>
        </w:tcBorders>
      </w:tcPr>
    </w:tblStylePr>
    <w:tblStylePr w:type="band1Vert">
      <w:tblPr/>
      <w:tcPr>
        <w:shd w:val="clear" w:color="auto" w:fill="F1F6F8" w:themeFill="accent4" w:themeFillTint="3F"/>
      </w:tcPr>
    </w:tblStylePr>
    <w:tblStylePr w:type="band1Horz">
      <w:tblPr/>
      <w:tcPr>
        <w:shd w:val="clear" w:color="auto" w:fill="F1F6F8" w:themeFill="accent4" w:themeFillTint="3F"/>
      </w:tcPr>
    </w:tblStylePr>
  </w:style>
  <w:style w:type="table" w:styleId="173">
    <w:name w:val="Medium List 1 Accent 5"/>
    <w:basedOn w:val="88"/>
    <w:semiHidden/>
    <w:unhideWhenUsed/>
    <w:qFormat/>
    <w:uiPriority w:val="65"/>
    <w:rPr>
      <w:color w:val="000000" w:themeColor="text1"/>
      <w14:textFill>
        <w14:solidFill>
          <w14:schemeClr w14:val="tx1"/>
        </w14:solidFill>
      </w14:textFill>
    </w:rPr>
    <w:tblPr>
      <w:tblBorders>
        <w:top w:val="single" w:color="DBE8ED" w:themeColor="accent5" w:sz="8" w:space="0"/>
        <w:bottom w:val="single" w:color="DBE8ED" w:themeColor="accent5" w:sz="8" w:space="0"/>
      </w:tblBorders>
    </w:tblPr>
    <w:tblStylePr w:type="firstRow">
      <w:rPr>
        <w:rFonts w:asciiTheme="majorHAnsi" w:hAnsiTheme="majorHAnsi" w:eastAsiaTheme="majorEastAsia" w:cstheme="majorBidi"/>
      </w:rPr>
      <w:tblPr/>
      <w:tcPr>
        <w:tcBorders>
          <w:top w:val="nil"/>
          <w:bottom w:val="single" w:color="DBE8ED" w:themeColor="accent5" w:sz="8" w:space="0"/>
        </w:tcBorders>
      </w:tcPr>
    </w:tblStylePr>
    <w:tblStylePr w:type="lastRow">
      <w:rPr>
        <w:b/>
        <w:bCs/>
        <w:color w:val="5E5E5E" w:themeColor="text2"/>
        <w14:textFill>
          <w14:solidFill>
            <w14:schemeClr w14:val="tx2"/>
          </w14:solidFill>
        </w14:textFill>
      </w:rPr>
      <w:tblPr/>
      <w:tcPr>
        <w:tcBorders>
          <w:top w:val="single" w:color="DBE8ED" w:themeColor="accent5" w:sz="8" w:space="0"/>
          <w:bottom w:val="single" w:color="DBE8ED" w:themeColor="accent5" w:sz="8" w:space="0"/>
        </w:tcBorders>
      </w:tcPr>
    </w:tblStylePr>
    <w:tblStylePr w:type="firstCol">
      <w:rPr>
        <w:b/>
        <w:bCs/>
      </w:rPr>
    </w:tblStylePr>
    <w:tblStylePr w:type="lastCol">
      <w:rPr>
        <w:b/>
        <w:bCs/>
      </w:rPr>
      <w:tblPr/>
      <w:tcPr>
        <w:tcBorders>
          <w:top w:val="single" w:color="DBE8ED" w:themeColor="accent5" w:sz="8" w:space="0"/>
          <w:bottom w:val="single" w:color="DBE8ED" w:themeColor="accent5" w:sz="8" w:space="0"/>
        </w:tcBorders>
      </w:tcPr>
    </w:tblStylePr>
    <w:tblStylePr w:type="band1Vert">
      <w:tblPr/>
      <w:tcPr>
        <w:shd w:val="clear" w:color="auto" w:fill="F6F9FA" w:themeFill="accent5" w:themeFillTint="3F"/>
      </w:tcPr>
    </w:tblStylePr>
    <w:tblStylePr w:type="band1Horz">
      <w:tblPr/>
      <w:tcPr>
        <w:shd w:val="clear" w:color="auto" w:fill="F6F9FA" w:themeFill="accent5" w:themeFillTint="3F"/>
      </w:tcPr>
    </w:tblStylePr>
  </w:style>
  <w:style w:type="table" w:styleId="174">
    <w:name w:val="Medium List 1 Accent 6"/>
    <w:basedOn w:val="88"/>
    <w:semiHidden/>
    <w:unhideWhenUsed/>
    <w:qFormat/>
    <w:uiPriority w:val="65"/>
    <w:rPr>
      <w:color w:val="000000" w:themeColor="text1"/>
      <w14:textFill>
        <w14:solidFill>
          <w14:schemeClr w14:val="tx1"/>
        </w14:solidFill>
      </w14:textFill>
    </w:rPr>
    <w:tblPr>
      <w:tblBorders>
        <w:top w:val="single" w:color="F2F2F2" w:themeColor="accent6" w:sz="8" w:space="0"/>
        <w:bottom w:val="single" w:color="F2F2F2" w:themeColor="accent6" w:sz="8" w:space="0"/>
      </w:tblBorders>
    </w:tblPr>
    <w:tblStylePr w:type="firstRow">
      <w:rPr>
        <w:rFonts w:asciiTheme="majorHAnsi" w:hAnsiTheme="majorHAnsi" w:eastAsiaTheme="majorEastAsia" w:cstheme="majorBidi"/>
      </w:rPr>
      <w:tblPr/>
      <w:tcPr>
        <w:tcBorders>
          <w:top w:val="nil"/>
          <w:bottom w:val="single" w:color="F2F2F2" w:themeColor="accent6" w:sz="8" w:space="0"/>
        </w:tcBorders>
      </w:tcPr>
    </w:tblStylePr>
    <w:tblStylePr w:type="lastRow">
      <w:rPr>
        <w:b/>
        <w:bCs/>
        <w:color w:val="5E5E5E" w:themeColor="text2"/>
        <w14:textFill>
          <w14:solidFill>
            <w14:schemeClr w14:val="tx2"/>
          </w14:solidFill>
        </w14:textFill>
      </w:rPr>
      <w:tblPr/>
      <w:tcPr>
        <w:tcBorders>
          <w:top w:val="single" w:color="F2F2F2" w:themeColor="accent6" w:sz="8" w:space="0"/>
          <w:bottom w:val="single" w:color="F2F2F2" w:themeColor="accent6" w:sz="8" w:space="0"/>
        </w:tcBorders>
      </w:tcPr>
    </w:tblStylePr>
    <w:tblStylePr w:type="firstCol">
      <w:rPr>
        <w:b/>
        <w:bCs/>
      </w:rPr>
    </w:tblStylePr>
    <w:tblStylePr w:type="lastCol">
      <w:rPr>
        <w:b/>
        <w:bCs/>
      </w:rPr>
      <w:tblPr/>
      <w:tcPr>
        <w:tcBorders>
          <w:top w:val="single" w:color="F2F2F2" w:themeColor="accent6" w:sz="8" w:space="0"/>
          <w:bottom w:val="single" w:color="F2F2F2" w:themeColor="accent6" w:sz="8" w:space="0"/>
        </w:tcBorders>
      </w:tcPr>
    </w:tblStylePr>
    <w:tblStylePr w:type="band1Vert">
      <w:tblPr/>
      <w:tcPr>
        <w:shd w:val="clear" w:color="auto" w:fill="FBFBFB" w:themeFill="accent6" w:themeFillTint="3F"/>
      </w:tcPr>
    </w:tblStylePr>
    <w:tblStylePr w:type="band1Horz">
      <w:tblPr/>
      <w:tcPr>
        <w:shd w:val="clear" w:color="auto" w:fill="FBFBFB" w:themeFill="accent6" w:themeFillTint="3F"/>
      </w:tcPr>
    </w:tblStylePr>
  </w:style>
  <w:style w:type="table" w:styleId="175">
    <w:name w:val="Medium List 2"/>
    <w:basedOn w:val="88"/>
    <w:semiHidden/>
    <w:unhideWhenUsed/>
    <w:qFormat/>
    <w:uiPriority w:val="66"/>
    <w:rPr>
      <w:rFonts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qFormat/>
    <w:uiPriority w:val="66"/>
    <w:rPr>
      <w:rFonts w:cstheme="majorBidi"/>
      <w:color w:val="000000" w:themeColor="text1"/>
      <w14:textFill>
        <w14:solidFill>
          <w14:schemeClr w14:val="tx1"/>
        </w14:solidFill>
      </w14:textFill>
    </w:rPr>
    <w:tblPr>
      <w:tblBorders>
        <w:top w:val="single" w:color="2E308B" w:themeColor="accent1" w:sz="8" w:space="0"/>
        <w:left w:val="single" w:color="2E308B" w:themeColor="accent1" w:sz="8" w:space="0"/>
        <w:bottom w:val="single" w:color="2E308B" w:themeColor="accent1" w:sz="8" w:space="0"/>
        <w:right w:val="single" w:color="2E308B" w:themeColor="accent1" w:sz="8" w:space="0"/>
      </w:tblBorders>
    </w:tblPr>
    <w:tblStylePr w:type="firstRow">
      <w:rPr>
        <w:sz w:val="24"/>
        <w:szCs w:val="24"/>
      </w:rPr>
      <w:tblPr/>
      <w:tcPr>
        <w:tcBorders>
          <w:top w:val="nil"/>
          <w:left w:val="nil"/>
          <w:bottom w:val="single" w:color="2E308B"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E308B" w:themeColor="accent1" w:sz="8" w:space="0"/>
          <w:insideH w:val="nil"/>
          <w:insideV w:val="nil"/>
        </w:tcBorders>
        <w:shd w:val="clear" w:color="auto" w:fill="FFFFFF" w:themeFill="background1"/>
      </w:tcPr>
    </w:tblStylePr>
    <w:tblStylePr w:type="lastCol">
      <w:tblPr/>
      <w:tcPr>
        <w:tcBorders>
          <w:top w:val="nil"/>
          <w:left w:val="single" w:color="2E308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C3EB" w:themeFill="accent1" w:themeFillTint="3F"/>
      </w:tcPr>
    </w:tblStylePr>
    <w:tblStylePr w:type="band1Horz">
      <w:tblPr/>
      <w:tcPr>
        <w:tcBorders>
          <w:top w:val="nil"/>
          <w:bottom w:val="nil"/>
          <w:insideH w:val="nil"/>
          <w:insideV w:val="nil"/>
        </w:tcBorders>
        <w:shd w:val="clear" w:color="auto" w:fill="C2C3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qFormat/>
    <w:uiPriority w:val="66"/>
    <w:rPr>
      <w:rFonts w:cstheme="majorBidi"/>
      <w:color w:val="000000" w:themeColor="text1"/>
      <w14:textFill>
        <w14:solidFill>
          <w14:schemeClr w14:val="tx1"/>
        </w14:solidFill>
      </w14:textFill>
    </w:rPr>
    <w:tblPr>
      <w:tblBorders>
        <w:top w:val="single" w:color="27A3DA" w:themeColor="accent2" w:sz="8" w:space="0"/>
        <w:left w:val="single" w:color="27A3DA" w:themeColor="accent2" w:sz="8" w:space="0"/>
        <w:bottom w:val="single" w:color="27A3DA" w:themeColor="accent2" w:sz="8" w:space="0"/>
        <w:right w:val="single" w:color="27A3DA" w:themeColor="accent2" w:sz="8" w:space="0"/>
      </w:tblBorders>
    </w:tblPr>
    <w:tblStylePr w:type="firstRow">
      <w:rPr>
        <w:sz w:val="24"/>
        <w:szCs w:val="24"/>
      </w:rPr>
      <w:tblPr/>
      <w:tcPr>
        <w:tcBorders>
          <w:top w:val="nil"/>
          <w:left w:val="nil"/>
          <w:bottom w:val="single" w:color="27A3DA"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7A3DA" w:themeColor="accent2" w:sz="8" w:space="0"/>
          <w:insideH w:val="nil"/>
          <w:insideV w:val="nil"/>
        </w:tcBorders>
        <w:shd w:val="clear" w:color="auto" w:fill="FFFFFF" w:themeFill="background1"/>
      </w:tcPr>
    </w:tblStylePr>
    <w:tblStylePr w:type="lastCol">
      <w:tblPr/>
      <w:tcPr>
        <w:tcBorders>
          <w:top w:val="nil"/>
          <w:left w:val="single" w:color="27A3DA"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E8F5" w:themeFill="accent2" w:themeFillTint="3F"/>
      </w:tcPr>
    </w:tblStylePr>
    <w:tblStylePr w:type="band1Horz">
      <w:tblPr/>
      <w:tcPr>
        <w:tcBorders>
          <w:top w:val="nil"/>
          <w:bottom w:val="nil"/>
          <w:insideH w:val="nil"/>
          <w:insideV w:val="nil"/>
        </w:tcBorders>
        <w:shd w:val="clear" w:color="auto" w:fill="C9E8F5"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qFormat/>
    <w:uiPriority w:val="66"/>
    <w:rPr>
      <w:rFonts w:cstheme="majorBidi"/>
      <w:color w:val="000000" w:themeColor="text1"/>
      <w14:textFill>
        <w14:solidFill>
          <w14:schemeClr w14:val="tx1"/>
        </w14:solidFill>
      </w14:textFill>
    </w:rPr>
    <w:tblPr>
      <w:tblBorders>
        <w:top w:val="single" w:color="95BDCB" w:themeColor="accent3" w:sz="8" w:space="0"/>
        <w:left w:val="single" w:color="95BDCB" w:themeColor="accent3" w:sz="8" w:space="0"/>
        <w:bottom w:val="single" w:color="95BDCB" w:themeColor="accent3" w:sz="8" w:space="0"/>
        <w:right w:val="single" w:color="95BDCB" w:themeColor="accent3" w:sz="8" w:space="0"/>
      </w:tblBorders>
    </w:tblPr>
    <w:tblStylePr w:type="firstRow">
      <w:rPr>
        <w:sz w:val="24"/>
        <w:szCs w:val="24"/>
      </w:rPr>
      <w:tblPr/>
      <w:tcPr>
        <w:tcBorders>
          <w:top w:val="nil"/>
          <w:left w:val="nil"/>
          <w:bottom w:val="single" w:color="95BDCB"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5BDCB" w:themeColor="accent3" w:sz="8" w:space="0"/>
          <w:insideH w:val="nil"/>
          <w:insideV w:val="nil"/>
        </w:tcBorders>
        <w:shd w:val="clear" w:color="auto" w:fill="FFFFFF" w:themeFill="background1"/>
      </w:tcPr>
    </w:tblStylePr>
    <w:tblStylePr w:type="lastCol">
      <w:tblPr/>
      <w:tcPr>
        <w:tcBorders>
          <w:top w:val="nil"/>
          <w:left w:val="single" w:color="95BDCB"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EF2" w:themeFill="accent3" w:themeFillTint="3F"/>
      </w:tcPr>
    </w:tblStylePr>
    <w:tblStylePr w:type="band1Horz">
      <w:tblPr/>
      <w:tcPr>
        <w:tcBorders>
          <w:top w:val="nil"/>
          <w:bottom w:val="nil"/>
          <w:insideH w:val="nil"/>
          <w:insideV w:val="nil"/>
        </w:tcBorders>
        <w:shd w:val="clear" w:color="auto" w:fill="E4EEF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qFormat/>
    <w:uiPriority w:val="66"/>
    <w:rPr>
      <w:rFonts w:cstheme="majorBidi"/>
      <w:color w:val="000000" w:themeColor="text1"/>
      <w14:textFill>
        <w14:solidFill>
          <w14:schemeClr w14:val="tx1"/>
        </w14:solidFill>
      </w14:textFill>
    </w:rPr>
    <w:tblPr>
      <w:tblBorders>
        <w:top w:val="single" w:color="C9DDE5" w:themeColor="accent4" w:sz="8" w:space="0"/>
        <w:left w:val="single" w:color="C9DDE5" w:themeColor="accent4" w:sz="8" w:space="0"/>
        <w:bottom w:val="single" w:color="C9DDE5" w:themeColor="accent4" w:sz="8" w:space="0"/>
        <w:right w:val="single" w:color="C9DDE5" w:themeColor="accent4" w:sz="8" w:space="0"/>
      </w:tblBorders>
    </w:tblPr>
    <w:tblStylePr w:type="firstRow">
      <w:rPr>
        <w:sz w:val="24"/>
        <w:szCs w:val="24"/>
      </w:rPr>
      <w:tblPr/>
      <w:tcPr>
        <w:tcBorders>
          <w:top w:val="nil"/>
          <w:left w:val="nil"/>
          <w:bottom w:val="single" w:color="C9DDE5"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9DDE5" w:themeColor="accent4" w:sz="8" w:space="0"/>
          <w:insideH w:val="nil"/>
          <w:insideV w:val="nil"/>
        </w:tcBorders>
        <w:shd w:val="clear" w:color="auto" w:fill="FFFFFF" w:themeFill="background1"/>
      </w:tcPr>
    </w:tblStylePr>
    <w:tblStylePr w:type="lastCol">
      <w:tblPr/>
      <w:tcPr>
        <w:tcBorders>
          <w:top w:val="nil"/>
          <w:left w:val="single" w:color="C9DDE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6F8" w:themeFill="accent4" w:themeFillTint="3F"/>
      </w:tcPr>
    </w:tblStylePr>
    <w:tblStylePr w:type="band1Horz">
      <w:tblPr/>
      <w:tcPr>
        <w:tcBorders>
          <w:top w:val="nil"/>
          <w:bottom w:val="nil"/>
          <w:insideH w:val="nil"/>
          <w:insideV w:val="nil"/>
        </w:tcBorders>
        <w:shd w:val="clear" w:color="auto" w:fill="F1F6F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qFormat/>
    <w:uiPriority w:val="66"/>
    <w:rPr>
      <w:rFonts w:cstheme="majorBidi"/>
      <w:color w:val="000000" w:themeColor="text1"/>
      <w14:textFill>
        <w14:solidFill>
          <w14:schemeClr w14:val="tx1"/>
        </w14:solidFill>
      </w14:textFill>
    </w:rPr>
    <w:tblPr>
      <w:tblBorders>
        <w:top w:val="single" w:color="DBE8ED" w:themeColor="accent5" w:sz="8" w:space="0"/>
        <w:left w:val="single" w:color="DBE8ED" w:themeColor="accent5" w:sz="8" w:space="0"/>
        <w:bottom w:val="single" w:color="DBE8ED" w:themeColor="accent5" w:sz="8" w:space="0"/>
        <w:right w:val="single" w:color="DBE8ED" w:themeColor="accent5" w:sz="8" w:space="0"/>
      </w:tblBorders>
    </w:tblPr>
    <w:tblStylePr w:type="firstRow">
      <w:rPr>
        <w:sz w:val="24"/>
        <w:szCs w:val="24"/>
      </w:rPr>
      <w:tblPr/>
      <w:tcPr>
        <w:tcBorders>
          <w:top w:val="nil"/>
          <w:left w:val="nil"/>
          <w:bottom w:val="single" w:color="DBE8ED"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BE8ED" w:themeColor="accent5" w:sz="8" w:space="0"/>
          <w:insideH w:val="nil"/>
          <w:insideV w:val="nil"/>
        </w:tcBorders>
        <w:shd w:val="clear" w:color="auto" w:fill="FFFFFF" w:themeFill="background1"/>
      </w:tcPr>
    </w:tblStylePr>
    <w:tblStylePr w:type="lastCol">
      <w:tblPr/>
      <w:tcPr>
        <w:tcBorders>
          <w:top w:val="nil"/>
          <w:left w:val="single" w:color="DBE8ED"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9FA" w:themeFill="accent5" w:themeFillTint="3F"/>
      </w:tcPr>
    </w:tblStylePr>
    <w:tblStylePr w:type="band1Horz">
      <w:tblPr/>
      <w:tcPr>
        <w:tcBorders>
          <w:top w:val="nil"/>
          <w:bottom w:val="nil"/>
          <w:insideH w:val="nil"/>
          <w:insideV w:val="nil"/>
        </w:tcBorders>
        <w:shd w:val="clear" w:color="auto" w:fill="F6F9F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qFormat/>
    <w:uiPriority w:val="66"/>
    <w:rPr>
      <w:rFonts w:cstheme="majorBidi"/>
      <w:color w:val="000000" w:themeColor="text1"/>
      <w14:textFill>
        <w14:solidFill>
          <w14:schemeClr w14:val="tx1"/>
        </w14:solidFill>
      </w14:textFill>
    </w:rPr>
    <w:tblPr>
      <w:tblBorders>
        <w:top w:val="single" w:color="F2F2F2" w:themeColor="accent6" w:sz="8" w:space="0"/>
        <w:left w:val="single" w:color="F2F2F2" w:themeColor="accent6" w:sz="8" w:space="0"/>
        <w:bottom w:val="single" w:color="F2F2F2" w:themeColor="accent6" w:sz="8" w:space="0"/>
        <w:right w:val="single" w:color="F2F2F2" w:themeColor="accent6" w:sz="8" w:space="0"/>
      </w:tblBorders>
    </w:tblPr>
    <w:tblStylePr w:type="firstRow">
      <w:rPr>
        <w:sz w:val="24"/>
        <w:szCs w:val="24"/>
      </w:rPr>
      <w:tblPr/>
      <w:tcPr>
        <w:tcBorders>
          <w:top w:val="nil"/>
          <w:left w:val="nil"/>
          <w:bottom w:val="single" w:color="F2F2F2"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F2F2" w:themeColor="accent6" w:sz="8" w:space="0"/>
          <w:insideH w:val="nil"/>
          <w:insideV w:val="nil"/>
        </w:tcBorders>
        <w:shd w:val="clear" w:color="auto" w:fill="FFFFFF" w:themeFill="background1"/>
      </w:tcPr>
    </w:tblStylePr>
    <w:tblStylePr w:type="lastCol">
      <w:tblPr/>
      <w:tcPr>
        <w:tcBorders>
          <w:top w:val="nil"/>
          <w:left w:val="single" w:color="F2F2F2"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BFB" w:themeFill="accent6" w:themeFillTint="3F"/>
      </w:tcPr>
    </w:tblStylePr>
    <w:tblStylePr w:type="band1Horz">
      <w:tblPr/>
      <w:tcPr>
        <w:tcBorders>
          <w:top w:val="nil"/>
          <w:bottom w:val="nil"/>
          <w:insideH w:val="nil"/>
          <w:insideV w:val="nil"/>
        </w:tcBorders>
        <w:shd w:val="clear" w:color="auto" w:fill="FBFBF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qFormat/>
    <w:uiPriority w:val="67"/>
    <w:tblPr>
      <w:tblBorders>
        <w:top w:val="single" w:color="484AC2" w:themeColor="accent1" w:themeTint="BF" w:sz="8" w:space="0"/>
        <w:left w:val="single" w:color="484AC2" w:themeColor="accent1" w:themeTint="BF" w:sz="8" w:space="0"/>
        <w:bottom w:val="single" w:color="484AC2" w:themeColor="accent1" w:themeTint="BF" w:sz="8" w:space="0"/>
        <w:right w:val="single" w:color="484AC2" w:themeColor="accent1" w:themeTint="BF" w:sz="8" w:space="0"/>
        <w:insideH w:val="single" w:color="484AC2" w:themeColor="accent1" w:themeTint="BF" w:sz="8" w:space="0"/>
        <w:insideV w:val="single" w:color="484AC2" w:themeColor="accent1" w:themeTint="BF" w:sz="8" w:space="0"/>
      </w:tblBorders>
    </w:tblPr>
    <w:tcPr>
      <w:shd w:val="clear" w:color="auto" w:fill="C2C3EB" w:themeFill="accent1" w:themeFillTint="3F"/>
    </w:tcPr>
    <w:tblStylePr w:type="firstRow">
      <w:rPr>
        <w:b/>
        <w:bCs/>
      </w:rPr>
    </w:tblStylePr>
    <w:tblStylePr w:type="lastRow">
      <w:rPr>
        <w:b/>
        <w:bCs/>
      </w:rPr>
      <w:tblPr/>
      <w:tcPr>
        <w:tcBorders>
          <w:top w:val="single" w:color="484AC2" w:themeColor="accent1" w:themeTint="BF" w:sz="18" w:space="0"/>
        </w:tcBorders>
      </w:tcPr>
    </w:tblStylePr>
    <w:tblStylePr w:type="firstCol">
      <w:rPr>
        <w:b/>
        <w:bCs/>
      </w:rPr>
    </w:tblStylePr>
    <w:tblStylePr w:type="lastCol">
      <w:rPr>
        <w:b/>
        <w:bCs/>
      </w:rPr>
    </w:tblStylePr>
    <w:tblStylePr w:type="band1Vert">
      <w:tblPr/>
      <w:tcPr>
        <w:shd w:val="clear" w:color="auto" w:fill="8587D6" w:themeFill="accent1" w:themeFillTint="7F"/>
      </w:tcPr>
    </w:tblStylePr>
    <w:tblStylePr w:type="band1Horz">
      <w:tblPr/>
      <w:tcPr>
        <w:shd w:val="clear" w:color="auto" w:fill="8587D6" w:themeFill="accent1" w:themeFillTint="7F"/>
      </w:tcPr>
    </w:tblStylePr>
  </w:style>
  <w:style w:type="table" w:styleId="184">
    <w:name w:val="Medium Grid 1 Accent 2"/>
    <w:basedOn w:val="88"/>
    <w:semiHidden/>
    <w:unhideWhenUsed/>
    <w:qFormat/>
    <w:uiPriority w:val="67"/>
    <w:tblPr>
      <w:tblBorders>
        <w:top w:val="single" w:color="5DBAE3" w:themeColor="accent2" w:themeTint="BF" w:sz="8" w:space="0"/>
        <w:left w:val="single" w:color="5DBAE3" w:themeColor="accent2" w:themeTint="BF" w:sz="8" w:space="0"/>
        <w:bottom w:val="single" w:color="5DBAE3" w:themeColor="accent2" w:themeTint="BF" w:sz="8" w:space="0"/>
        <w:right w:val="single" w:color="5DBAE3" w:themeColor="accent2" w:themeTint="BF" w:sz="8" w:space="0"/>
        <w:insideH w:val="single" w:color="5DBAE3" w:themeColor="accent2" w:themeTint="BF" w:sz="8" w:space="0"/>
        <w:insideV w:val="single" w:color="5DBAE3" w:themeColor="accent2" w:themeTint="BF" w:sz="8" w:space="0"/>
      </w:tblBorders>
    </w:tblPr>
    <w:tcPr>
      <w:shd w:val="clear" w:color="auto" w:fill="C9E8F5" w:themeFill="accent2" w:themeFillTint="3F"/>
    </w:tcPr>
    <w:tblStylePr w:type="firstRow">
      <w:rPr>
        <w:b/>
        <w:bCs/>
      </w:rPr>
    </w:tblStylePr>
    <w:tblStylePr w:type="lastRow">
      <w:rPr>
        <w:b/>
        <w:bCs/>
      </w:rPr>
      <w:tblPr/>
      <w:tcPr>
        <w:tcBorders>
          <w:top w:val="single" w:color="5DBAE3" w:themeColor="accent2" w:themeTint="BF" w:sz="18" w:space="0"/>
        </w:tcBorders>
      </w:tcPr>
    </w:tblStylePr>
    <w:tblStylePr w:type="firstCol">
      <w:rPr>
        <w:b/>
        <w:bCs/>
      </w:rPr>
    </w:tblStylePr>
    <w:tblStylePr w:type="lastCol">
      <w:rPr>
        <w:b/>
        <w:bCs/>
      </w:rPr>
    </w:tblStylePr>
    <w:tblStylePr w:type="band1Vert">
      <w:tblPr/>
      <w:tcPr>
        <w:shd w:val="clear" w:color="auto" w:fill="93D1EC" w:themeFill="accent2" w:themeFillTint="7F"/>
      </w:tcPr>
    </w:tblStylePr>
    <w:tblStylePr w:type="band1Horz">
      <w:tblPr/>
      <w:tcPr>
        <w:shd w:val="clear" w:color="auto" w:fill="93D1EC" w:themeFill="accent2" w:themeFillTint="7F"/>
      </w:tcPr>
    </w:tblStylePr>
  </w:style>
  <w:style w:type="table" w:styleId="185">
    <w:name w:val="Medium Grid 1 Accent 3"/>
    <w:basedOn w:val="88"/>
    <w:semiHidden/>
    <w:unhideWhenUsed/>
    <w:qFormat/>
    <w:uiPriority w:val="67"/>
    <w:tblPr>
      <w:tblBorders>
        <w:top w:val="single" w:color="AFCDD8" w:themeColor="accent3" w:themeTint="BF" w:sz="8" w:space="0"/>
        <w:left w:val="single" w:color="AFCDD8" w:themeColor="accent3" w:themeTint="BF" w:sz="8" w:space="0"/>
        <w:bottom w:val="single" w:color="AFCDD8" w:themeColor="accent3" w:themeTint="BF" w:sz="8" w:space="0"/>
        <w:right w:val="single" w:color="AFCDD8" w:themeColor="accent3" w:themeTint="BF" w:sz="8" w:space="0"/>
        <w:insideH w:val="single" w:color="AFCDD8" w:themeColor="accent3" w:themeTint="BF" w:sz="8" w:space="0"/>
        <w:insideV w:val="single" w:color="AFCDD8" w:themeColor="accent3" w:themeTint="BF" w:sz="8" w:space="0"/>
      </w:tblBorders>
    </w:tblPr>
    <w:tcPr>
      <w:shd w:val="clear" w:color="auto" w:fill="E4EEF2" w:themeFill="accent3" w:themeFillTint="3F"/>
    </w:tcPr>
    <w:tblStylePr w:type="firstRow">
      <w:rPr>
        <w:b/>
        <w:bCs/>
      </w:rPr>
    </w:tblStylePr>
    <w:tblStylePr w:type="lastRow">
      <w:rPr>
        <w:b/>
        <w:bCs/>
      </w:rPr>
      <w:tblPr/>
      <w:tcPr>
        <w:tcBorders>
          <w:top w:val="single" w:color="AFCDD8" w:themeColor="accent3" w:themeTint="BF" w:sz="18" w:space="0"/>
        </w:tcBorders>
      </w:tcPr>
    </w:tblStylePr>
    <w:tblStylePr w:type="firstCol">
      <w:rPr>
        <w:b/>
        <w:bCs/>
      </w:rPr>
    </w:tblStylePr>
    <w:tblStylePr w:type="lastCol">
      <w:rPr>
        <w:b/>
        <w:bCs/>
      </w:rPr>
    </w:tblStylePr>
    <w:tblStylePr w:type="band1Vert">
      <w:tblPr/>
      <w:tcPr>
        <w:shd w:val="clear" w:color="auto" w:fill="CADEE5" w:themeFill="accent3" w:themeFillTint="7F"/>
      </w:tcPr>
    </w:tblStylePr>
    <w:tblStylePr w:type="band1Horz">
      <w:tblPr/>
      <w:tcPr>
        <w:shd w:val="clear" w:color="auto" w:fill="CADEE5" w:themeFill="accent3" w:themeFillTint="7F"/>
      </w:tcPr>
    </w:tblStylePr>
  </w:style>
  <w:style w:type="table" w:styleId="186">
    <w:name w:val="Medium Grid 1 Accent 4"/>
    <w:basedOn w:val="88"/>
    <w:semiHidden/>
    <w:unhideWhenUsed/>
    <w:qFormat/>
    <w:uiPriority w:val="67"/>
    <w:tblPr>
      <w:tblBorders>
        <w:top w:val="single" w:color="D6E5EB" w:themeColor="accent4" w:themeTint="BF" w:sz="8" w:space="0"/>
        <w:left w:val="single" w:color="D6E5EB" w:themeColor="accent4" w:themeTint="BF" w:sz="8" w:space="0"/>
        <w:bottom w:val="single" w:color="D6E5EB" w:themeColor="accent4" w:themeTint="BF" w:sz="8" w:space="0"/>
        <w:right w:val="single" w:color="D6E5EB" w:themeColor="accent4" w:themeTint="BF" w:sz="8" w:space="0"/>
        <w:insideH w:val="single" w:color="D6E5EB" w:themeColor="accent4" w:themeTint="BF" w:sz="8" w:space="0"/>
        <w:insideV w:val="single" w:color="D6E5EB" w:themeColor="accent4" w:themeTint="BF" w:sz="8" w:space="0"/>
      </w:tblBorders>
    </w:tblPr>
    <w:tcPr>
      <w:shd w:val="clear" w:color="auto" w:fill="F1F6F8" w:themeFill="accent4" w:themeFillTint="3F"/>
    </w:tcPr>
    <w:tblStylePr w:type="firstRow">
      <w:rPr>
        <w:b/>
        <w:bCs/>
      </w:rPr>
    </w:tblStylePr>
    <w:tblStylePr w:type="lastRow">
      <w:rPr>
        <w:b/>
        <w:bCs/>
      </w:rPr>
      <w:tblPr/>
      <w:tcPr>
        <w:tcBorders>
          <w:top w:val="single" w:color="D6E5EB" w:themeColor="accent4" w:themeTint="BF" w:sz="18" w:space="0"/>
        </w:tcBorders>
      </w:tcPr>
    </w:tblStylePr>
    <w:tblStylePr w:type="firstCol">
      <w:rPr>
        <w:b/>
        <w:bCs/>
      </w:rPr>
    </w:tblStylePr>
    <w:tblStylePr w:type="lastCol">
      <w:rPr>
        <w:b/>
        <w:bCs/>
      </w:rPr>
    </w:tblStylePr>
    <w:tblStylePr w:type="band1Vert">
      <w:tblPr/>
      <w:tcPr>
        <w:shd w:val="clear" w:color="auto" w:fill="E4EEF2" w:themeFill="accent4" w:themeFillTint="7F"/>
      </w:tcPr>
    </w:tblStylePr>
    <w:tblStylePr w:type="band1Horz">
      <w:tblPr/>
      <w:tcPr>
        <w:shd w:val="clear" w:color="auto" w:fill="E4EEF2" w:themeFill="accent4" w:themeFillTint="7F"/>
      </w:tcPr>
    </w:tblStylePr>
  </w:style>
  <w:style w:type="table" w:styleId="187">
    <w:name w:val="Medium Grid 1 Accent 5"/>
    <w:basedOn w:val="88"/>
    <w:semiHidden/>
    <w:unhideWhenUsed/>
    <w:qFormat/>
    <w:uiPriority w:val="67"/>
    <w:tblPr>
      <w:tblBorders>
        <w:top w:val="single" w:color="E4EDF1" w:themeColor="accent5" w:themeTint="BF" w:sz="8" w:space="0"/>
        <w:left w:val="single" w:color="E4EDF1" w:themeColor="accent5" w:themeTint="BF" w:sz="8" w:space="0"/>
        <w:bottom w:val="single" w:color="E4EDF1" w:themeColor="accent5" w:themeTint="BF" w:sz="8" w:space="0"/>
        <w:right w:val="single" w:color="E4EDF1" w:themeColor="accent5" w:themeTint="BF" w:sz="8" w:space="0"/>
        <w:insideH w:val="single" w:color="E4EDF1" w:themeColor="accent5" w:themeTint="BF" w:sz="8" w:space="0"/>
        <w:insideV w:val="single" w:color="E4EDF1" w:themeColor="accent5" w:themeTint="BF" w:sz="8" w:space="0"/>
      </w:tblBorders>
    </w:tblPr>
    <w:tcPr>
      <w:shd w:val="clear" w:color="auto" w:fill="F6F9FA" w:themeFill="accent5" w:themeFillTint="3F"/>
    </w:tcPr>
    <w:tblStylePr w:type="firstRow">
      <w:rPr>
        <w:b/>
        <w:bCs/>
      </w:rPr>
    </w:tblStylePr>
    <w:tblStylePr w:type="lastRow">
      <w:rPr>
        <w:b/>
        <w:bCs/>
      </w:rPr>
      <w:tblPr/>
      <w:tcPr>
        <w:tcBorders>
          <w:top w:val="single" w:color="E4EDF1" w:themeColor="accent5" w:themeTint="BF" w:sz="18" w:space="0"/>
        </w:tcBorders>
      </w:tcPr>
    </w:tblStylePr>
    <w:tblStylePr w:type="firstCol">
      <w:rPr>
        <w:b/>
        <w:bCs/>
      </w:rPr>
    </w:tblStylePr>
    <w:tblStylePr w:type="lastCol">
      <w:rPr>
        <w:b/>
        <w:bCs/>
      </w:rPr>
    </w:tblStylePr>
    <w:tblStylePr w:type="band1Vert">
      <w:tblPr/>
      <w:tcPr>
        <w:shd w:val="clear" w:color="auto" w:fill="EDF3F6" w:themeFill="accent5" w:themeFillTint="7F"/>
      </w:tcPr>
    </w:tblStylePr>
    <w:tblStylePr w:type="band1Horz">
      <w:tblPr/>
      <w:tcPr>
        <w:shd w:val="clear" w:color="auto" w:fill="EDF3F6" w:themeFill="accent5" w:themeFillTint="7F"/>
      </w:tcPr>
    </w:tblStylePr>
  </w:style>
  <w:style w:type="table" w:styleId="188">
    <w:name w:val="Medium Grid 1 Accent 6"/>
    <w:basedOn w:val="88"/>
    <w:semiHidden/>
    <w:unhideWhenUsed/>
    <w:qFormat/>
    <w:uiPriority w:val="67"/>
    <w:tblPr>
      <w:tblBorders>
        <w:top w:val="single" w:color="F5F5F5" w:themeColor="accent6" w:themeTint="BF" w:sz="8" w:space="0"/>
        <w:left w:val="single" w:color="F5F5F5" w:themeColor="accent6" w:themeTint="BF" w:sz="8" w:space="0"/>
        <w:bottom w:val="single" w:color="F5F5F5" w:themeColor="accent6" w:themeTint="BF" w:sz="8" w:space="0"/>
        <w:right w:val="single" w:color="F5F5F5" w:themeColor="accent6" w:themeTint="BF" w:sz="8" w:space="0"/>
        <w:insideH w:val="single" w:color="F5F5F5" w:themeColor="accent6" w:themeTint="BF" w:sz="8" w:space="0"/>
        <w:insideV w:val="single" w:color="F5F5F5" w:themeColor="accent6" w:themeTint="BF" w:sz="8" w:space="0"/>
      </w:tblBorders>
    </w:tblPr>
    <w:tcPr>
      <w:shd w:val="clear" w:color="auto" w:fill="FBFBFB" w:themeFill="accent6" w:themeFillTint="3F"/>
    </w:tcPr>
    <w:tblStylePr w:type="firstRow">
      <w:rPr>
        <w:b/>
        <w:bCs/>
      </w:rPr>
    </w:tblStylePr>
    <w:tblStylePr w:type="lastRow">
      <w:rPr>
        <w:b/>
        <w:bCs/>
      </w:rPr>
      <w:tblPr/>
      <w:tcPr>
        <w:tcBorders>
          <w:top w:val="single" w:color="F5F5F5" w:themeColor="accent6" w:themeTint="BF" w:sz="18" w:space="0"/>
        </w:tcBorders>
      </w:tcPr>
    </w:tblStylePr>
    <w:tblStylePr w:type="firstCol">
      <w:rPr>
        <w:b/>
        <w:bCs/>
      </w:rPr>
    </w:tblStylePr>
    <w:tblStylePr w:type="lastCol">
      <w:rPr>
        <w:b/>
        <w:bCs/>
      </w:rPr>
    </w:tblStylePr>
    <w:tblStylePr w:type="band1Vert">
      <w:tblPr/>
      <w:tcPr>
        <w:shd w:val="clear" w:color="auto" w:fill="F8F8F8" w:themeFill="accent6" w:themeFillTint="7F"/>
      </w:tcPr>
    </w:tblStylePr>
    <w:tblStylePr w:type="band1Horz">
      <w:tblPr/>
      <w:tcPr>
        <w:shd w:val="clear" w:color="auto" w:fill="F8F8F8" w:themeFill="accent6" w:themeFillTint="7F"/>
      </w:tcPr>
    </w:tblStylePr>
  </w:style>
  <w:style w:type="table" w:styleId="189">
    <w:name w:val="Medium Grid 2"/>
    <w:basedOn w:val="88"/>
    <w:semiHidden/>
    <w:unhideWhenUsed/>
    <w:qFormat/>
    <w:uiPriority w:val="68"/>
    <w:rPr>
      <w:rFonts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qFormat/>
    <w:uiPriority w:val="68"/>
    <w:rPr>
      <w:rFonts w:cstheme="majorBidi"/>
      <w:color w:val="000000" w:themeColor="text1"/>
      <w14:textFill>
        <w14:solidFill>
          <w14:schemeClr w14:val="tx1"/>
        </w14:solidFill>
      </w14:textFill>
    </w:rPr>
    <w:tblPr>
      <w:tblBorders>
        <w:top w:val="single" w:color="2E308B" w:themeColor="accent1" w:sz="8" w:space="0"/>
        <w:left w:val="single" w:color="2E308B" w:themeColor="accent1" w:sz="8" w:space="0"/>
        <w:bottom w:val="single" w:color="2E308B" w:themeColor="accent1" w:sz="8" w:space="0"/>
        <w:right w:val="single" w:color="2E308B" w:themeColor="accent1" w:sz="8" w:space="0"/>
        <w:insideH w:val="single" w:color="2E308B" w:themeColor="accent1" w:sz="8" w:space="0"/>
        <w:insideV w:val="single" w:color="2E308B" w:themeColor="accent1" w:sz="8" w:space="0"/>
      </w:tblBorders>
    </w:tblPr>
    <w:tcPr>
      <w:shd w:val="clear" w:color="auto" w:fill="C2C3EB" w:themeFill="accent1" w:themeFillTint="3F"/>
    </w:tcPr>
    <w:tblStylePr w:type="firstRow">
      <w:rPr>
        <w:b/>
        <w:bCs/>
        <w:color w:val="000000" w:themeColor="text1"/>
        <w14:textFill>
          <w14:solidFill>
            <w14:schemeClr w14:val="tx1"/>
          </w14:solidFill>
        </w14:textFill>
      </w:rPr>
      <w:tblPr/>
      <w:tcPr>
        <w:shd w:val="clear" w:color="auto" w:fill="E7E7F7"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ECEEE" w:themeFill="accent1" w:themeFillTint="33"/>
      </w:tcPr>
    </w:tblStylePr>
    <w:tblStylePr w:type="band1Vert">
      <w:tblPr/>
      <w:tcPr>
        <w:shd w:val="clear" w:color="auto" w:fill="8587D6" w:themeFill="accent1" w:themeFillTint="7F"/>
      </w:tcPr>
    </w:tblStylePr>
    <w:tblStylePr w:type="band1Horz">
      <w:tblPr/>
      <w:tcPr>
        <w:tcBorders>
          <w:insideH w:val="single" w:sz="6" w:space="0"/>
          <w:insideV w:val="single" w:sz="6" w:space="0"/>
        </w:tcBorders>
        <w:shd w:val="clear" w:color="auto" w:fill="8587D6"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qFormat/>
    <w:uiPriority w:val="68"/>
    <w:rPr>
      <w:rFonts w:cstheme="majorBidi"/>
      <w:color w:val="000000" w:themeColor="text1"/>
      <w14:textFill>
        <w14:solidFill>
          <w14:schemeClr w14:val="tx1"/>
        </w14:solidFill>
      </w14:textFill>
    </w:rPr>
    <w:tblPr>
      <w:tblBorders>
        <w:top w:val="single" w:color="27A3DA" w:themeColor="accent2" w:sz="8" w:space="0"/>
        <w:left w:val="single" w:color="27A3DA" w:themeColor="accent2" w:sz="8" w:space="0"/>
        <w:bottom w:val="single" w:color="27A3DA" w:themeColor="accent2" w:sz="8" w:space="0"/>
        <w:right w:val="single" w:color="27A3DA" w:themeColor="accent2" w:sz="8" w:space="0"/>
        <w:insideH w:val="single" w:color="27A3DA" w:themeColor="accent2" w:sz="8" w:space="0"/>
        <w:insideV w:val="single" w:color="27A3DA" w:themeColor="accent2" w:sz="8" w:space="0"/>
      </w:tblBorders>
    </w:tblPr>
    <w:tcPr>
      <w:shd w:val="clear" w:color="auto" w:fill="C9E8F5" w:themeFill="accent2" w:themeFillTint="3F"/>
    </w:tcPr>
    <w:tblStylePr w:type="firstRow">
      <w:rPr>
        <w:b/>
        <w:bCs/>
        <w:color w:val="000000" w:themeColor="text1"/>
        <w14:textFill>
          <w14:solidFill>
            <w14:schemeClr w14:val="tx1"/>
          </w14:solidFill>
        </w14:textFill>
      </w:rPr>
      <w:tblPr/>
      <w:tcPr>
        <w:shd w:val="clear" w:color="auto" w:fill="E9F5FB"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ECF7" w:themeFill="accent2" w:themeFillTint="33"/>
      </w:tcPr>
    </w:tblStylePr>
    <w:tblStylePr w:type="band1Vert">
      <w:tblPr/>
      <w:tcPr>
        <w:shd w:val="clear" w:color="auto" w:fill="93D1EC" w:themeFill="accent2" w:themeFillTint="7F"/>
      </w:tcPr>
    </w:tblStylePr>
    <w:tblStylePr w:type="band1Horz">
      <w:tblPr/>
      <w:tcPr>
        <w:tcBorders>
          <w:insideH w:val="single" w:sz="6" w:space="0"/>
          <w:insideV w:val="single" w:sz="6" w:space="0"/>
        </w:tcBorders>
        <w:shd w:val="clear" w:color="auto" w:fill="93D1EC"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qFormat/>
    <w:uiPriority w:val="68"/>
    <w:rPr>
      <w:rFonts w:cstheme="majorBidi"/>
      <w:color w:val="000000" w:themeColor="text1"/>
      <w14:textFill>
        <w14:solidFill>
          <w14:schemeClr w14:val="tx1"/>
        </w14:solidFill>
      </w14:textFill>
    </w:rPr>
    <w:tblPr>
      <w:tblBorders>
        <w:top w:val="single" w:color="95BDCB" w:themeColor="accent3" w:sz="8" w:space="0"/>
        <w:left w:val="single" w:color="95BDCB" w:themeColor="accent3" w:sz="8" w:space="0"/>
        <w:bottom w:val="single" w:color="95BDCB" w:themeColor="accent3" w:sz="8" w:space="0"/>
        <w:right w:val="single" w:color="95BDCB" w:themeColor="accent3" w:sz="8" w:space="0"/>
        <w:insideH w:val="single" w:color="95BDCB" w:themeColor="accent3" w:sz="8" w:space="0"/>
        <w:insideV w:val="single" w:color="95BDCB" w:themeColor="accent3" w:sz="8" w:space="0"/>
      </w:tblBorders>
    </w:tblPr>
    <w:tcPr>
      <w:shd w:val="clear" w:color="auto" w:fill="E4EEF2" w:themeFill="accent3" w:themeFillTint="3F"/>
    </w:tcPr>
    <w:tblStylePr w:type="firstRow">
      <w:rPr>
        <w:b/>
        <w:bCs/>
        <w:color w:val="000000" w:themeColor="text1"/>
        <w14:textFill>
          <w14:solidFill>
            <w14:schemeClr w14:val="tx1"/>
          </w14:solidFill>
        </w14:textFill>
      </w:rPr>
      <w:tblPr/>
      <w:tcPr>
        <w:shd w:val="clear" w:color="auto" w:fill="F4F8F9"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9F1F4" w:themeFill="accent3" w:themeFillTint="33"/>
      </w:tcPr>
    </w:tblStylePr>
    <w:tblStylePr w:type="band1Vert">
      <w:tblPr/>
      <w:tcPr>
        <w:shd w:val="clear" w:color="auto" w:fill="CADEE5" w:themeFill="accent3" w:themeFillTint="7F"/>
      </w:tcPr>
    </w:tblStylePr>
    <w:tblStylePr w:type="band1Horz">
      <w:tblPr/>
      <w:tcPr>
        <w:tcBorders>
          <w:insideH w:val="single" w:sz="6" w:space="0"/>
          <w:insideV w:val="single" w:sz="6" w:space="0"/>
        </w:tcBorders>
        <w:shd w:val="clear" w:color="auto" w:fill="CADEE5"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qFormat/>
    <w:uiPriority w:val="68"/>
    <w:rPr>
      <w:rFonts w:cstheme="majorBidi"/>
      <w:color w:val="000000" w:themeColor="text1"/>
      <w14:textFill>
        <w14:solidFill>
          <w14:schemeClr w14:val="tx1"/>
        </w14:solidFill>
      </w14:textFill>
    </w:rPr>
    <w:tblPr>
      <w:tblBorders>
        <w:top w:val="single" w:color="C9DDE5" w:themeColor="accent4" w:sz="8" w:space="0"/>
        <w:left w:val="single" w:color="C9DDE5" w:themeColor="accent4" w:sz="8" w:space="0"/>
        <w:bottom w:val="single" w:color="C9DDE5" w:themeColor="accent4" w:sz="8" w:space="0"/>
        <w:right w:val="single" w:color="C9DDE5" w:themeColor="accent4" w:sz="8" w:space="0"/>
        <w:insideH w:val="single" w:color="C9DDE5" w:themeColor="accent4" w:sz="8" w:space="0"/>
        <w:insideV w:val="single" w:color="C9DDE5" w:themeColor="accent4" w:sz="8" w:space="0"/>
      </w:tblBorders>
    </w:tblPr>
    <w:tcPr>
      <w:shd w:val="clear" w:color="auto" w:fill="F1F6F8" w:themeFill="accent4" w:themeFillTint="3F"/>
    </w:tcPr>
    <w:tblStylePr w:type="firstRow">
      <w:rPr>
        <w:b/>
        <w:bCs/>
        <w:color w:val="000000" w:themeColor="text1"/>
        <w14:textFill>
          <w14:solidFill>
            <w14:schemeClr w14:val="tx1"/>
          </w14:solidFill>
        </w14:textFill>
      </w:rPr>
      <w:tblPr/>
      <w:tcPr>
        <w:shd w:val="clear" w:color="auto" w:fill="F9FBF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4F8F9" w:themeFill="accent4" w:themeFillTint="33"/>
      </w:tcPr>
    </w:tblStylePr>
    <w:tblStylePr w:type="band1Vert">
      <w:tblPr/>
      <w:tcPr>
        <w:shd w:val="clear" w:color="auto" w:fill="E4EEF2" w:themeFill="accent4" w:themeFillTint="7F"/>
      </w:tcPr>
    </w:tblStylePr>
    <w:tblStylePr w:type="band1Horz">
      <w:tblPr/>
      <w:tcPr>
        <w:tcBorders>
          <w:insideH w:val="single" w:sz="6" w:space="0"/>
          <w:insideV w:val="single" w:sz="6" w:space="0"/>
        </w:tcBorders>
        <w:shd w:val="clear" w:color="auto" w:fill="E4EEF2"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qFormat/>
    <w:uiPriority w:val="68"/>
    <w:rPr>
      <w:rFonts w:cstheme="majorBidi"/>
      <w:color w:val="000000" w:themeColor="text1"/>
      <w14:textFill>
        <w14:solidFill>
          <w14:schemeClr w14:val="tx1"/>
        </w14:solidFill>
      </w14:textFill>
    </w:rPr>
    <w:tblPr>
      <w:tblBorders>
        <w:top w:val="single" w:color="DBE8ED" w:themeColor="accent5" w:sz="8" w:space="0"/>
        <w:left w:val="single" w:color="DBE8ED" w:themeColor="accent5" w:sz="8" w:space="0"/>
        <w:bottom w:val="single" w:color="DBE8ED" w:themeColor="accent5" w:sz="8" w:space="0"/>
        <w:right w:val="single" w:color="DBE8ED" w:themeColor="accent5" w:sz="8" w:space="0"/>
        <w:insideH w:val="single" w:color="DBE8ED" w:themeColor="accent5" w:sz="8" w:space="0"/>
        <w:insideV w:val="single" w:color="DBE8ED" w:themeColor="accent5" w:sz="8" w:space="0"/>
      </w:tblBorders>
    </w:tblPr>
    <w:tcPr>
      <w:shd w:val="clear" w:color="auto" w:fill="F6F9FA" w:themeFill="accent5" w:themeFillTint="3F"/>
    </w:tcPr>
    <w:tblStylePr w:type="firstRow">
      <w:rPr>
        <w:b/>
        <w:bCs/>
        <w:color w:val="000000" w:themeColor="text1"/>
        <w14:textFill>
          <w14:solidFill>
            <w14:schemeClr w14:val="tx1"/>
          </w14:solidFill>
        </w14:textFill>
      </w:rPr>
      <w:tblPr/>
      <w:tcPr>
        <w:shd w:val="clear" w:color="auto" w:fill="FBFCFD"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7FAFB" w:themeFill="accent5" w:themeFillTint="33"/>
      </w:tcPr>
    </w:tblStylePr>
    <w:tblStylePr w:type="band1Vert">
      <w:tblPr/>
      <w:tcPr>
        <w:shd w:val="clear" w:color="auto" w:fill="EDF3F6" w:themeFill="accent5" w:themeFillTint="7F"/>
      </w:tcPr>
    </w:tblStylePr>
    <w:tblStylePr w:type="band1Horz">
      <w:tblPr/>
      <w:tcPr>
        <w:tcBorders>
          <w:insideH w:val="single" w:sz="6" w:space="0"/>
          <w:insideV w:val="single" w:sz="6" w:space="0"/>
        </w:tcBorders>
        <w:shd w:val="clear" w:color="auto" w:fill="EDF3F6"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qFormat/>
    <w:uiPriority w:val="68"/>
    <w:rPr>
      <w:rFonts w:cstheme="majorBidi"/>
      <w:color w:val="000000" w:themeColor="text1"/>
      <w14:textFill>
        <w14:solidFill>
          <w14:schemeClr w14:val="tx1"/>
        </w14:solidFill>
      </w14:textFill>
    </w:rPr>
    <w:tblPr>
      <w:tblBorders>
        <w:top w:val="single" w:color="F2F2F2" w:themeColor="accent6" w:sz="8" w:space="0"/>
        <w:left w:val="single" w:color="F2F2F2" w:themeColor="accent6" w:sz="8" w:space="0"/>
        <w:bottom w:val="single" w:color="F2F2F2" w:themeColor="accent6" w:sz="8" w:space="0"/>
        <w:right w:val="single" w:color="F2F2F2" w:themeColor="accent6" w:sz="8" w:space="0"/>
        <w:insideH w:val="single" w:color="F2F2F2" w:themeColor="accent6" w:sz="8" w:space="0"/>
        <w:insideV w:val="single" w:color="F2F2F2" w:themeColor="accent6" w:sz="8" w:space="0"/>
      </w:tblBorders>
    </w:tblPr>
    <w:tcPr>
      <w:shd w:val="clear" w:color="auto" w:fill="FBFBFB" w:themeFill="accent6" w:themeFillTint="3F"/>
    </w:tcPr>
    <w:tblStylePr w:type="firstRow">
      <w:rPr>
        <w:b/>
        <w:bCs/>
        <w:color w:val="000000" w:themeColor="text1"/>
        <w14:textFill>
          <w14:solidFill>
            <w14:schemeClr w14:val="tx1"/>
          </w14:solidFill>
        </w14:textFill>
      </w:rPr>
      <w:tblPr/>
      <w:tcPr>
        <w:shd w:val="clear" w:color="auto" w:fill="FDFDFD"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CFCFC" w:themeFill="accent6" w:themeFillTint="33"/>
      </w:tcPr>
    </w:tblStylePr>
    <w:tblStylePr w:type="band1Vert">
      <w:tblPr/>
      <w:tcPr>
        <w:shd w:val="clear" w:color="auto" w:fill="F8F8F8" w:themeFill="accent6" w:themeFillTint="7F"/>
      </w:tcPr>
    </w:tblStylePr>
    <w:tblStylePr w:type="band1Horz">
      <w:tblPr/>
      <w:tcPr>
        <w:tcBorders>
          <w:insideH w:val="single" w:sz="6" w:space="0"/>
          <w:insideV w:val="single" w:sz="6" w:space="0"/>
        </w:tcBorders>
        <w:shd w:val="clear" w:color="auto" w:fill="F8F8F8" w:themeFill="accent6" w:themeFillTint="7F"/>
      </w:tcPr>
    </w:tblStylePr>
    <w:tblStylePr w:type="nwCell">
      <w:tblPr/>
      <w:tcPr>
        <w:shd w:val="clear" w:color="auto" w:fill="FFFFFF" w:themeFill="background1"/>
      </w:tcPr>
    </w:tblStylePr>
  </w:style>
  <w:style w:type="table" w:styleId="196">
    <w:name w:val="Medium Grid 3"/>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2C3EB"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2E308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2E308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2E308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2E308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587D6"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587D6" w:themeFill="accent1" w:themeFillTint="7F"/>
      </w:tcPr>
    </w:tblStylePr>
  </w:style>
  <w:style w:type="table" w:styleId="198">
    <w:name w:val="Medium Grid 3 Accent 2"/>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9E8F5"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27A3DA"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27A3DA"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27A3DA"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27A3DA"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D1EC"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D1EC" w:themeFill="accent2" w:themeFillTint="7F"/>
      </w:tcPr>
    </w:tblStylePr>
  </w:style>
  <w:style w:type="table" w:styleId="199">
    <w:name w:val="Medium Grid 3 Accent 3"/>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4EEF2"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5BDCB"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5BDCB"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5BDCB"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5BDCB"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ADEE5"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ADEE5" w:themeFill="accent3" w:themeFillTint="7F"/>
      </w:tcPr>
    </w:tblStylePr>
  </w:style>
  <w:style w:type="table" w:styleId="200">
    <w:name w:val="Medium Grid 3 Accent 4"/>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F6F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9DDE5"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9DDE5"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9DDE5"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9DDE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4EEF2"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E4EEF2" w:themeFill="accent4" w:themeFillTint="7F"/>
      </w:tcPr>
    </w:tblStylePr>
  </w:style>
  <w:style w:type="table" w:styleId="201">
    <w:name w:val="Medium Grid 3 Accent 5"/>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6F9FA"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DBE8ED"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DBE8ED"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DBE8ED"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DBE8ED"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DF3F6"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EDF3F6" w:themeFill="accent5" w:themeFillTint="7F"/>
      </w:tcPr>
    </w:tblStylePr>
  </w:style>
  <w:style w:type="table" w:styleId="202">
    <w:name w:val="Medium Grid 3 Accent 6"/>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BFBFB"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F2F2"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F2F2"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F2F2"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F2F2"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8F8F8"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8F8F8" w:themeFill="accent6" w:themeFillTint="7F"/>
      </w:tcPr>
    </w:tblStylePr>
  </w:style>
  <w:style w:type="table" w:styleId="203">
    <w:name w:val="Dark List"/>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2E308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61745"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22368"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22368" w:themeFill="accent1" w:themeFillShade="BF"/>
      </w:tcPr>
    </w:tblStylePr>
    <w:tblStylePr w:type="band1Vert">
      <w:tblPr/>
      <w:tcPr>
        <w:tcBorders>
          <w:top w:val="nil"/>
          <w:left w:val="nil"/>
          <w:bottom w:val="nil"/>
          <w:right w:val="nil"/>
          <w:insideH w:val="nil"/>
          <w:insideV w:val="nil"/>
        </w:tcBorders>
        <w:shd w:val="clear" w:color="auto" w:fill="222368" w:themeFill="accent1" w:themeFillShade="BF"/>
      </w:tcPr>
    </w:tblStylePr>
    <w:tblStylePr w:type="band1Horz">
      <w:tblPr/>
      <w:tcPr>
        <w:tcBorders>
          <w:top w:val="nil"/>
          <w:left w:val="nil"/>
          <w:bottom w:val="nil"/>
          <w:right w:val="nil"/>
          <w:insideH w:val="nil"/>
          <w:insideV w:val="nil"/>
        </w:tcBorders>
        <w:shd w:val="clear" w:color="auto" w:fill="222368" w:themeFill="accent1" w:themeFillShade="BF"/>
      </w:tcPr>
    </w:tblStylePr>
  </w:style>
  <w:style w:type="table" w:styleId="205">
    <w:name w:val="Dark List Accent 2"/>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27A3DA"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2516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1C7AA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1C7AA4" w:themeFill="accent2" w:themeFillShade="BF"/>
      </w:tcPr>
    </w:tblStylePr>
    <w:tblStylePr w:type="band1Vert">
      <w:tblPr/>
      <w:tcPr>
        <w:tcBorders>
          <w:top w:val="nil"/>
          <w:left w:val="nil"/>
          <w:bottom w:val="nil"/>
          <w:right w:val="nil"/>
          <w:insideH w:val="nil"/>
          <w:insideV w:val="nil"/>
        </w:tcBorders>
        <w:shd w:val="clear" w:color="auto" w:fill="1C7AA4" w:themeFill="accent2" w:themeFillShade="BF"/>
      </w:tcPr>
    </w:tblStylePr>
    <w:tblStylePr w:type="band1Horz">
      <w:tblPr/>
      <w:tcPr>
        <w:tcBorders>
          <w:top w:val="nil"/>
          <w:left w:val="nil"/>
          <w:bottom w:val="nil"/>
          <w:right w:val="nil"/>
          <w:insideH w:val="nil"/>
          <w:insideV w:val="nil"/>
        </w:tcBorders>
        <w:shd w:val="clear" w:color="auto" w:fill="1C7AA4" w:themeFill="accent2" w:themeFillShade="BF"/>
      </w:tcPr>
    </w:tblStylePr>
  </w:style>
  <w:style w:type="table" w:styleId="206">
    <w:name w:val="Dark List Accent 3"/>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95BDCB"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96675"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5998AD"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5998AD" w:themeFill="accent3" w:themeFillShade="BF"/>
      </w:tcPr>
    </w:tblStylePr>
    <w:tblStylePr w:type="band1Vert">
      <w:tblPr/>
      <w:tcPr>
        <w:tcBorders>
          <w:top w:val="nil"/>
          <w:left w:val="nil"/>
          <w:bottom w:val="nil"/>
          <w:right w:val="nil"/>
          <w:insideH w:val="nil"/>
          <w:insideV w:val="nil"/>
        </w:tcBorders>
        <w:shd w:val="clear" w:color="auto" w:fill="5998AD" w:themeFill="accent3" w:themeFillShade="BF"/>
      </w:tcPr>
    </w:tblStylePr>
    <w:tblStylePr w:type="band1Horz">
      <w:tblPr/>
      <w:tcPr>
        <w:tcBorders>
          <w:top w:val="nil"/>
          <w:left w:val="nil"/>
          <w:bottom w:val="nil"/>
          <w:right w:val="nil"/>
          <w:insideH w:val="nil"/>
          <w:insideV w:val="nil"/>
        </w:tcBorders>
        <w:shd w:val="clear" w:color="auto" w:fill="5998AD" w:themeFill="accent3" w:themeFillShade="BF"/>
      </w:tcPr>
    </w:tblStylePr>
  </w:style>
  <w:style w:type="table" w:styleId="207">
    <w:name w:val="Dark List Accent 4"/>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C9DDE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57B9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80AFC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80AFC1" w:themeFill="accent4" w:themeFillShade="BF"/>
      </w:tcPr>
    </w:tblStylePr>
    <w:tblStylePr w:type="band1Vert">
      <w:tblPr/>
      <w:tcPr>
        <w:tcBorders>
          <w:top w:val="nil"/>
          <w:left w:val="nil"/>
          <w:bottom w:val="nil"/>
          <w:right w:val="nil"/>
          <w:insideH w:val="nil"/>
          <w:insideV w:val="nil"/>
        </w:tcBorders>
        <w:shd w:val="clear" w:color="auto" w:fill="80AFC1" w:themeFill="accent4" w:themeFillShade="BF"/>
      </w:tcPr>
    </w:tblStylePr>
    <w:tblStylePr w:type="band1Horz">
      <w:tblPr/>
      <w:tcPr>
        <w:tcBorders>
          <w:top w:val="nil"/>
          <w:left w:val="nil"/>
          <w:bottom w:val="nil"/>
          <w:right w:val="nil"/>
          <w:insideH w:val="nil"/>
          <w:insideV w:val="nil"/>
        </w:tcBorders>
        <w:shd w:val="clear" w:color="auto" w:fill="80AFC1" w:themeFill="accent4" w:themeFillShade="BF"/>
      </w:tcPr>
    </w:tblStylePr>
  </w:style>
  <w:style w:type="table" w:styleId="208">
    <w:name w:val="Dark List Accent 5"/>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DBE8ED"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B829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8EB7C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8EB7C6" w:themeFill="accent5" w:themeFillShade="BF"/>
      </w:tcPr>
    </w:tblStylePr>
    <w:tblStylePr w:type="band1Vert">
      <w:tblPr/>
      <w:tcPr>
        <w:tcBorders>
          <w:top w:val="nil"/>
          <w:left w:val="nil"/>
          <w:bottom w:val="nil"/>
          <w:right w:val="nil"/>
          <w:insideH w:val="nil"/>
          <w:insideV w:val="nil"/>
        </w:tcBorders>
        <w:shd w:val="clear" w:color="auto" w:fill="8EB7C6" w:themeFill="accent5" w:themeFillShade="BF"/>
      </w:tcPr>
    </w:tblStylePr>
    <w:tblStylePr w:type="band1Horz">
      <w:tblPr/>
      <w:tcPr>
        <w:tcBorders>
          <w:top w:val="nil"/>
          <w:left w:val="nil"/>
          <w:bottom w:val="nil"/>
          <w:right w:val="nil"/>
          <w:insideH w:val="nil"/>
          <w:insideV w:val="nil"/>
        </w:tcBorders>
        <w:shd w:val="clear" w:color="auto" w:fill="8EB7C6" w:themeFill="accent5" w:themeFillShade="BF"/>
      </w:tcPr>
    </w:tblStylePr>
  </w:style>
  <w:style w:type="table" w:styleId="209">
    <w:name w:val="Dark List Accent 6"/>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F2F2F2"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7878"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5B5B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5B5B5" w:themeFill="accent6" w:themeFillShade="BF"/>
      </w:tcPr>
    </w:tblStylePr>
    <w:tblStylePr w:type="band1Vert">
      <w:tblPr/>
      <w:tcPr>
        <w:tcBorders>
          <w:top w:val="nil"/>
          <w:left w:val="nil"/>
          <w:bottom w:val="nil"/>
          <w:right w:val="nil"/>
          <w:insideH w:val="nil"/>
          <w:insideV w:val="nil"/>
        </w:tcBorders>
        <w:shd w:val="clear" w:color="auto" w:fill="B5B5B5" w:themeFill="accent6" w:themeFillShade="BF"/>
      </w:tcPr>
    </w:tblStylePr>
    <w:tblStylePr w:type="band1Horz">
      <w:tblPr/>
      <w:tcPr>
        <w:tcBorders>
          <w:top w:val="nil"/>
          <w:left w:val="nil"/>
          <w:bottom w:val="nil"/>
          <w:right w:val="nil"/>
          <w:insideH w:val="nil"/>
          <w:insideV w:val="nil"/>
        </w:tcBorders>
        <w:shd w:val="clear" w:color="auto" w:fill="B5B5B5" w:themeFill="accent6" w:themeFillShade="BF"/>
      </w:tcPr>
    </w:tblStylePr>
  </w:style>
  <w:style w:type="table" w:styleId="210">
    <w:name w:val="Colorful Shading"/>
    <w:basedOn w:val="88"/>
    <w:semiHidden/>
    <w:unhideWhenUsed/>
    <w:qFormat/>
    <w:uiPriority w:val="71"/>
    <w:rPr>
      <w:color w:val="000000" w:themeColor="text1"/>
      <w14:textFill>
        <w14:solidFill>
          <w14:schemeClr w14:val="tx1"/>
        </w14:solidFill>
      </w14:textFill>
    </w:rPr>
    <w:tblPr>
      <w:tblBorders>
        <w:top w:val="single" w:color="27A3DA"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27A3DA"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qFormat/>
    <w:uiPriority w:val="71"/>
    <w:rPr>
      <w:color w:val="000000" w:themeColor="text1"/>
      <w14:textFill>
        <w14:solidFill>
          <w14:schemeClr w14:val="tx1"/>
        </w14:solidFill>
      </w14:textFill>
    </w:rPr>
    <w:tblPr>
      <w:tblBorders>
        <w:top w:val="single" w:color="27A3DA" w:themeColor="accent2" w:sz="24" w:space="0"/>
        <w:left w:val="single" w:color="2E308B" w:themeColor="accent1" w:sz="4" w:space="0"/>
        <w:bottom w:val="single" w:color="2E308B" w:themeColor="accent1" w:sz="4" w:space="0"/>
        <w:right w:val="single" w:color="2E308B" w:themeColor="accent1" w:sz="4" w:space="0"/>
        <w:insideH w:val="single" w:color="FFFFFF" w:themeColor="background1" w:sz="4" w:space="0"/>
        <w:insideV w:val="single" w:color="FFFFFF" w:themeColor="background1" w:sz="4" w:space="0"/>
      </w:tblBorders>
    </w:tblPr>
    <w:tcPr>
      <w:shd w:val="clear" w:color="auto" w:fill="E7E7F7" w:themeFill="accent1" w:themeFillTint="19"/>
    </w:tcPr>
    <w:tblStylePr w:type="firstRow">
      <w:rPr>
        <w:b/>
        <w:bCs/>
      </w:rPr>
      <w:tblPr/>
      <w:tcPr>
        <w:tcBorders>
          <w:top w:val="nil"/>
          <w:left w:val="nil"/>
          <w:bottom w:val="single" w:color="27A3DA"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B1C53"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B1C53"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B1C53" w:themeFill="accent1" w:themeFillShade="99"/>
      </w:tcPr>
    </w:tblStylePr>
    <w:tblStylePr w:type="band1Vert">
      <w:tblPr/>
      <w:tcPr>
        <w:shd w:val="clear" w:color="auto" w:fill="9D9EDE" w:themeFill="accent1" w:themeFillTint="66"/>
      </w:tcPr>
    </w:tblStylePr>
    <w:tblStylePr w:type="band1Horz">
      <w:tblPr/>
      <w:tcPr>
        <w:shd w:val="clear" w:color="auto" w:fill="8587D6"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qFormat/>
    <w:uiPriority w:val="71"/>
    <w:rPr>
      <w:color w:val="000000" w:themeColor="text1"/>
      <w14:textFill>
        <w14:solidFill>
          <w14:schemeClr w14:val="tx1"/>
        </w14:solidFill>
      </w14:textFill>
    </w:rPr>
    <w:tblPr>
      <w:tblBorders>
        <w:top w:val="single" w:color="27A3DA" w:themeColor="accent2" w:sz="24" w:space="0"/>
        <w:left w:val="single" w:color="27A3DA" w:themeColor="accent2" w:sz="4" w:space="0"/>
        <w:bottom w:val="single" w:color="27A3DA" w:themeColor="accent2" w:sz="4" w:space="0"/>
        <w:right w:val="single" w:color="27A3DA" w:themeColor="accent2" w:sz="4" w:space="0"/>
        <w:insideH w:val="single" w:color="FFFFFF" w:themeColor="background1" w:sz="4" w:space="0"/>
        <w:insideV w:val="single" w:color="FFFFFF" w:themeColor="background1" w:sz="4" w:space="0"/>
      </w:tblBorders>
    </w:tblPr>
    <w:tcPr>
      <w:shd w:val="clear" w:color="auto" w:fill="E9F5FB" w:themeFill="accent2" w:themeFillTint="19"/>
    </w:tcPr>
    <w:tblStylePr w:type="firstRow">
      <w:rPr>
        <w:b/>
        <w:bCs/>
      </w:rPr>
      <w:tblPr/>
      <w:tcPr>
        <w:tcBorders>
          <w:top w:val="nil"/>
          <w:left w:val="nil"/>
          <w:bottom w:val="single" w:color="27A3DA"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66283"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66283"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66283" w:themeFill="accent2" w:themeFillShade="99"/>
      </w:tcPr>
    </w:tblStylePr>
    <w:tblStylePr w:type="band1Vert">
      <w:tblPr/>
      <w:tcPr>
        <w:shd w:val="clear" w:color="auto" w:fill="A8DAF0" w:themeFill="accent2" w:themeFillTint="66"/>
      </w:tcPr>
    </w:tblStylePr>
    <w:tblStylePr w:type="band1Horz">
      <w:tblPr/>
      <w:tcPr>
        <w:shd w:val="clear" w:color="auto" w:fill="93D1EC"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qFormat/>
    <w:uiPriority w:val="71"/>
    <w:rPr>
      <w:color w:val="000000" w:themeColor="text1"/>
      <w14:textFill>
        <w14:solidFill>
          <w14:schemeClr w14:val="tx1"/>
        </w14:solidFill>
      </w14:textFill>
    </w:rPr>
    <w:tblPr>
      <w:tblBorders>
        <w:top w:val="single" w:color="C9DDE5" w:themeColor="accent4" w:sz="24" w:space="0"/>
        <w:left w:val="single" w:color="95BDCB" w:themeColor="accent3" w:sz="4" w:space="0"/>
        <w:bottom w:val="single" w:color="95BDCB" w:themeColor="accent3" w:sz="4" w:space="0"/>
        <w:right w:val="single" w:color="95BDCB" w:themeColor="accent3" w:sz="4" w:space="0"/>
        <w:insideH w:val="single" w:color="FFFFFF" w:themeColor="background1" w:sz="4" w:space="0"/>
        <w:insideV w:val="single" w:color="FFFFFF" w:themeColor="background1" w:sz="4" w:space="0"/>
      </w:tblBorders>
    </w:tblPr>
    <w:tcPr>
      <w:shd w:val="clear" w:color="auto" w:fill="F4F8F9" w:themeFill="accent3" w:themeFillTint="19"/>
    </w:tcPr>
    <w:tblStylePr w:type="firstRow">
      <w:rPr>
        <w:b/>
        <w:bCs/>
      </w:rPr>
      <w:tblPr/>
      <w:tcPr>
        <w:tcBorders>
          <w:top w:val="nil"/>
          <w:left w:val="nil"/>
          <w:bottom w:val="single" w:color="C9DDE5"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57A8D"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57A8D"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57A8D" w:themeFill="accent3" w:themeFillShade="99"/>
      </w:tcPr>
    </w:tblStylePr>
    <w:tblStylePr w:type="band1Vert">
      <w:tblPr/>
      <w:tcPr>
        <w:shd w:val="clear" w:color="auto" w:fill="D4E4EA" w:themeFill="accent3" w:themeFillTint="66"/>
      </w:tcPr>
    </w:tblStylePr>
    <w:tblStylePr w:type="band1Horz">
      <w:tblPr/>
      <w:tcPr>
        <w:shd w:val="clear" w:color="auto" w:fill="CADEE5" w:themeFill="accent3" w:themeFillTint="7F"/>
      </w:tcPr>
    </w:tblStylePr>
  </w:style>
  <w:style w:type="table" w:styleId="214">
    <w:name w:val="Colorful Shading Accent 4"/>
    <w:basedOn w:val="88"/>
    <w:semiHidden/>
    <w:unhideWhenUsed/>
    <w:qFormat/>
    <w:uiPriority w:val="71"/>
    <w:rPr>
      <w:color w:val="000000" w:themeColor="text1"/>
      <w14:textFill>
        <w14:solidFill>
          <w14:schemeClr w14:val="tx1"/>
        </w14:solidFill>
      </w14:textFill>
    </w:rPr>
    <w:tblPr>
      <w:tblBorders>
        <w:top w:val="single" w:color="95BDCB" w:themeColor="accent3" w:sz="24" w:space="0"/>
        <w:left w:val="single" w:color="C9DDE5" w:themeColor="accent4" w:sz="4" w:space="0"/>
        <w:bottom w:val="single" w:color="C9DDE5" w:themeColor="accent4" w:sz="4" w:space="0"/>
        <w:right w:val="single" w:color="C9DDE5" w:themeColor="accent4" w:sz="4" w:space="0"/>
        <w:insideH w:val="single" w:color="FFFFFF" w:themeColor="background1" w:sz="4" w:space="0"/>
        <w:insideV w:val="single" w:color="FFFFFF" w:themeColor="background1" w:sz="4" w:space="0"/>
      </w:tblBorders>
    </w:tblPr>
    <w:tcPr>
      <w:shd w:val="clear" w:color="auto" w:fill="F9FBFC" w:themeFill="accent4" w:themeFillTint="19"/>
    </w:tcPr>
    <w:tblStylePr w:type="firstRow">
      <w:rPr>
        <w:b/>
        <w:bCs/>
      </w:rPr>
      <w:tblPr/>
      <w:tcPr>
        <w:tcBorders>
          <w:top w:val="nil"/>
          <w:left w:val="nil"/>
          <w:bottom w:val="single" w:color="95BDCB"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493AD"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493AD"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493AD" w:themeFill="accent4" w:themeFillShade="99"/>
      </w:tcPr>
    </w:tblStylePr>
    <w:tblStylePr w:type="band1Vert">
      <w:tblPr/>
      <w:tcPr>
        <w:shd w:val="clear" w:color="auto" w:fill="E9F1F4" w:themeFill="accent4" w:themeFillTint="66"/>
      </w:tcPr>
    </w:tblStylePr>
    <w:tblStylePr w:type="band1Horz">
      <w:tblPr/>
      <w:tcPr>
        <w:shd w:val="clear" w:color="auto" w:fill="E4EEF2"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qFormat/>
    <w:uiPriority w:val="71"/>
    <w:rPr>
      <w:color w:val="000000" w:themeColor="text1"/>
      <w14:textFill>
        <w14:solidFill>
          <w14:schemeClr w14:val="tx1"/>
        </w14:solidFill>
      </w14:textFill>
    </w:rPr>
    <w:tblPr>
      <w:tblBorders>
        <w:top w:val="single" w:color="F2F2F2" w:themeColor="accent6" w:sz="24" w:space="0"/>
        <w:left w:val="single" w:color="DBE8ED" w:themeColor="accent5" w:sz="4" w:space="0"/>
        <w:bottom w:val="single" w:color="DBE8ED" w:themeColor="accent5" w:sz="4" w:space="0"/>
        <w:right w:val="single" w:color="DBE8ED" w:themeColor="accent5" w:sz="4" w:space="0"/>
        <w:insideH w:val="single" w:color="FFFFFF" w:themeColor="background1" w:sz="4" w:space="0"/>
        <w:insideV w:val="single" w:color="FFFFFF" w:themeColor="background1" w:sz="4" w:space="0"/>
      </w:tblBorders>
    </w:tblPr>
    <w:tcPr>
      <w:shd w:val="clear" w:color="auto" w:fill="FBFCFD" w:themeFill="accent5" w:themeFillTint="19"/>
    </w:tcPr>
    <w:tblStylePr w:type="firstRow">
      <w:rPr>
        <w:b/>
        <w:bCs/>
      </w:rPr>
      <w:tblPr/>
      <w:tcPr>
        <w:tcBorders>
          <w:top w:val="nil"/>
          <w:left w:val="nil"/>
          <w:bottom w:val="single" w:color="F2F2F2"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19AB0"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19AB0"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19AB0" w:themeFill="accent5" w:themeFillShade="99"/>
      </w:tcPr>
    </w:tblStylePr>
    <w:tblStylePr w:type="band1Vert">
      <w:tblPr/>
      <w:tcPr>
        <w:shd w:val="clear" w:color="auto" w:fill="F0F5F7" w:themeFill="accent5" w:themeFillTint="66"/>
      </w:tcPr>
    </w:tblStylePr>
    <w:tblStylePr w:type="band1Horz">
      <w:tblPr/>
      <w:tcPr>
        <w:shd w:val="clear" w:color="auto" w:fill="EDF3F6"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qFormat/>
    <w:uiPriority w:val="71"/>
    <w:rPr>
      <w:color w:val="000000" w:themeColor="text1"/>
      <w14:textFill>
        <w14:solidFill>
          <w14:schemeClr w14:val="tx1"/>
        </w14:solidFill>
      </w14:textFill>
    </w:rPr>
    <w:tblPr>
      <w:tblBorders>
        <w:top w:val="single" w:color="DBE8ED" w:themeColor="accent5" w:sz="24" w:space="0"/>
        <w:left w:val="single" w:color="F2F2F2" w:themeColor="accent6" w:sz="4" w:space="0"/>
        <w:bottom w:val="single" w:color="F2F2F2" w:themeColor="accent6" w:sz="4" w:space="0"/>
        <w:right w:val="single" w:color="F2F2F2" w:themeColor="accent6" w:sz="4" w:space="0"/>
        <w:insideH w:val="single" w:color="FFFFFF" w:themeColor="background1" w:sz="4" w:space="0"/>
        <w:insideV w:val="single" w:color="FFFFFF" w:themeColor="background1" w:sz="4" w:space="0"/>
      </w:tblBorders>
    </w:tblPr>
    <w:tcPr>
      <w:shd w:val="clear" w:color="auto" w:fill="FDFDFD" w:themeFill="accent6" w:themeFillTint="19"/>
    </w:tcPr>
    <w:tblStylePr w:type="firstRow">
      <w:rPr>
        <w:b/>
        <w:bCs/>
      </w:rPr>
      <w:tblPr/>
      <w:tcPr>
        <w:tcBorders>
          <w:top w:val="nil"/>
          <w:left w:val="nil"/>
          <w:bottom w:val="single" w:color="DBE8ED"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9191"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9191"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9191" w:themeFill="accent6" w:themeFillShade="99"/>
      </w:tcPr>
    </w:tblStylePr>
    <w:tblStylePr w:type="band1Vert">
      <w:tblPr/>
      <w:tcPr>
        <w:shd w:val="clear" w:color="auto" w:fill="F9F9F9" w:themeFill="accent6" w:themeFillTint="66"/>
      </w:tcPr>
    </w:tblStylePr>
    <w:tblStylePr w:type="band1Horz">
      <w:tblPr/>
      <w:tcPr>
        <w:shd w:val="clear" w:color="auto" w:fill="F8F8F8"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E82AF" w:themeFill="accent2" w:themeFillShade="CC"/>
      </w:tcPr>
    </w:tblStylePr>
    <w:tblStylePr w:type="lastRow">
      <w:rPr>
        <w:b/>
        <w:bCs/>
        <w:color w:val="1E83B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7E7F7"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E82AF" w:themeFill="accent2" w:themeFillShade="CC"/>
      </w:tcPr>
    </w:tblStylePr>
    <w:tblStylePr w:type="lastRow">
      <w:rPr>
        <w:b/>
        <w:bCs/>
        <w:color w:val="1E83B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C3EB" w:themeFill="accent1" w:themeFillTint="3F"/>
      </w:tcPr>
    </w:tblStylePr>
    <w:tblStylePr w:type="band1Horz">
      <w:tblPr/>
      <w:tcPr>
        <w:shd w:val="clear" w:color="auto" w:fill="CECEEE" w:themeFill="accent1" w:themeFillTint="33"/>
      </w:tcPr>
    </w:tblStylePr>
  </w:style>
  <w:style w:type="table" w:styleId="219">
    <w:name w:val="Colorful List Accent 2"/>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9F5FB"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E82AF" w:themeFill="accent2" w:themeFillShade="CC"/>
      </w:tcPr>
    </w:tblStylePr>
    <w:tblStylePr w:type="lastRow">
      <w:rPr>
        <w:b/>
        <w:bCs/>
        <w:color w:val="1E83B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E8F5" w:themeFill="accent2" w:themeFillTint="3F"/>
      </w:tcPr>
    </w:tblStylePr>
    <w:tblStylePr w:type="band1Horz">
      <w:tblPr/>
      <w:tcPr>
        <w:shd w:val="clear" w:color="auto" w:fill="D3ECF7" w:themeFill="accent2" w:themeFillTint="33"/>
      </w:tcPr>
    </w:tblStylePr>
  </w:style>
  <w:style w:type="table" w:styleId="220">
    <w:name w:val="Colorful List Accent 3"/>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4F8F9"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EB8C9" w:themeFill="accent4" w:themeFillShade="CC"/>
      </w:tcPr>
    </w:tblStylePr>
    <w:tblStylePr w:type="lastRow">
      <w:rPr>
        <w:b/>
        <w:bCs/>
        <w:color w:val="8FB8C9"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EF2" w:themeFill="accent3" w:themeFillTint="3F"/>
      </w:tcPr>
    </w:tblStylePr>
    <w:tblStylePr w:type="band1Horz">
      <w:tblPr/>
      <w:tcPr>
        <w:shd w:val="clear" w:color="auto" w:fill="E9F1F4" w:themeFill="accent3" w:themeFillTint="33"/>
      </w:tcPr>
    </w:tblStylePr>
  </w:style>
  <w:style w:type="table" w:styleId="221">
    <w:name w:val="Colorful List Accent 4"/>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9FBF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59FB3" w:themeFill="accent3" w:themeFillShade="CC"/>
      </w:tcPr>
    </w:tblStylePr>
    <w:tblStylePr w:type="lastRow">
      <w:rPr>
        <w:b/>
        <w:bCs/>
        <w:color w:val="66A0B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6F8" w:themeFill="accent4" w:themeFillTint="3F"/>
      </w:tcPr>
    </w:tblStylePr>
    <w:tblStylePr w:type="band1Horz">
      <w:tblPr/>
      <w:tcPr>
        <w:shd w:val="clear" w:color="auto" w:fill="F4F8F9" w:themeFill="accent4" w:themeFillTint="33"/>
      </w:tcPr>
    </w:tblStylePr>
  </w:style>
  <w:style w:type="table" w:styleId="222">
    <w:name w:val="Colorful List Accent 5"/>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BFCFD"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C1C1" w:themeFill="accent6" w:themeFillShade="CC"/>
      </w:tcPr>
    </w:tblStylePr>
    <w:tblStylePr w:type="lastRow">
      <w:rPr>
        <w:b/>
        <w:bCs/>
        <w:color w:val="C2C2C2"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9FA" w:themeFill="accent5" w:themeFillTint="3F"/>
      </w:tcPr>
    </w:tblStylePr>
    <w:tblStylePr w:type="band1Horz">
      <w:tblPr/>
      <w:tcPr>
        <w:shd w:val="clear" w:color="auto" w:fill="F7FAFB" w:themeFill="accent5" w:themeFillTint="33"/>
      </w:tcPr>
    </w:tblStylePr>
  </w:style>
  <w:style w:type="table" w:styleId="223">
    <w:name w:val="Colorful List Accent 6"/>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DFDFD"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C1CE" w:themeFill="accent5" w:themeFillShade="CC"/>
      </w:tcPr>
    </w:tblStylePr>
    <w:tblStylePr w:type="lastRow">
      <w:rPr>
        <w:b/>
        <w:bCs/>
        <w:color w:val="9EC1CF"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BFB" w:themeFill="accent6" w:themeFillTint="3F"/>
      </w:tcPr>
    </w:tblStylePr>
    <w:tblStylePr w:type="band1Horz">
      <w:tblPr/>
      <w:tcPr>
        <w:shd w:val="clear" w:color="auto" w:fill="FCFCFC" w:themeFill="accent6" w:themeFillTint="33"/>
      </w:tcPr>
    </w:tblStylePr>
  </w:style>
  <w:style w:type="table" w:styleId="224">
    <w:name w:val="Colorful Grid"/>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ECEEE" w:themeFill="accent1" w:themeFillTint="33"/>
    </w:tcPr>
    <w:tblStylePr w:type="firstRow">
      <w:rPr>
        <w:b/>
        <w:bCs/>
      </w:rPr>
      <w:tblPr/>
      <w:tcPr>
        <w:shd w:val="clear" w:color="auto" w:fill="9D9EDE" w:themeFill="accent1" w:themeFillTint="66"/>
      </w:tcPr>
    </w:tblStylePr>
    <w:tblStylePr w:type="lastRow">
      <w:rPr>
        <w:b/>
        <w:bCs/>
        <w:color w:val="000000" w:themeColor="text1"/>
        <w14:textFill>
          <w14:solidFill>
            <w14:schemeClr w14:val="tx1"/>
          </w14:solidFill>
        </w14:textFill>
      </w:rPr>
      <w:tblPr/>
      <w:tcPr>
        <w:shd w:val="clear" w:color="auto" w:fill="9D9EDE" w:themeFill="accent1" w:themeFillTint="66"/>
      </w:tcPr>
    </w:tblStylePr>
    <w:tblStylePr w:type="firstCol">
      <w:rPr>
        <w:color w:val="FFFFFF" w:themeColor="background1"/>
        <w14:textFill>
          <w14:solidFill>
            <w14:schemeClr w14:val="bg1"/>
          </w14:solidFill>
        </w14:textFill>
      </w:rPr>
      <w:tblPr/>
      <w:tcPr>
        <w:shd w:val="clear" w:color="auto" w:fill="222368" w:themeFill="accent1" w:themeFillShade="BF"/>
      </w:tcPr>
    </w:tblStylePr>
    <w:tblStylePr w:type="lastCol">
      <w:rPr>
        <w:color w:val="FFFFFF" w:themeColor="background1"/>
        <w14:textFill>
          <w14:solidFill>
            <w14:schemeClr w14:val="bg1"/>
          </w14:solidFill>
        </w14:textFill>
      </w:rPr>
      <w:tblPr/>
      <w:tcPr>
        <w:shd w:val="clear" w:color="auto" w:fill="222368" w:themeFill="accent1" w:themeFillShade="BF"/>
      </w:tcPr>
    </w:tblStylePr>
    <w:tblStylePr w:type="band1Vert">
      <w:tblPr/>
      <w:tcPr>
        <w:shd w:val="clear" w:color="auto" w:fill="8587D6" w:themeFill="accent1" w:themeFillTint="7F"/>
      </w:tcPr>
    </w:tblStylePr>
    <w:tblStylePr w:type="band1Horz">
      <w:tblPr/>
      <w:tcPr>
        <w:shd w:val="clear" w:color="auto" w:fill="8587D6" w:themeFill="accent1" w:themeFillTint="7F"/>
      </w:tcPr>
    </w:tblStylePr>
  </w:style>
  <w:style w:type="table" w:styleId="226">
    <w:name w:val="Colorful Grid Accent 2"/>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3ECF7" w:themeFill="accent2" w:themeFillTint="33"/>
    </w:tcPr>
    <w:tblStylePr w:type="firstRow">
      <w:rPr>
        <w:b/>
        <w:bCs/>
      </w:rPr>
      <w:tblPr/>
      <w:tcPr>
        <w:shd w:val="clear" w:color="auto" w:fill="A8DAF0" w:themeFill="accent2" w:themeFillTint="66"/>
      </w:tcPr>
    </w:tblStylePr>
    <w:tblStylePr w:type="lastRow">
      <w:rPr>
        <w:b/>
        <w:bCs/>
        <w:color w:val="000000" w:themeColor="text1"/>
        <w14:textFill>
          <w14:solidFill>
            <w14:schemeClr w14:val="tx1"/>
          </w14:solidFill>
        </w14:textFill>
      </w:rPr>
      <w:tblPr/>
      <w:tcPr>
        <w:shd w:val="clear" w:color="auto" w:fill="A8DAF0" w:themeFill="accent2" w:themeFillTint="66"/>
      </w:tcPr>
    </w:tblStylePr>
    <w:tblStylePr w:type="firstCol">
      <w:rPr>
        <w:color w:val="FFFFFF" w:themeColor="background1"/>
        <w14:textFill>
          <w14:solidFill>
            <w14:schemeClr w14:val="bg1"/>
          </w14:solidFill>
        </w14:textFill>
      </w:rPr>
      <w:tblPr/>
      <w:tcPr>
        <w:shd w:val="clear" w:color="auto" w:fill="1C7AA4" w:themeFill="accent2" w:themeFillShade="BF"/>
      </w:tcPr>
    </w:tblStylePr>
    <w:tblStylePr w:type="lastCol">
      <w:rPr>
        <w:color w:val="FFFFFF" w:themeColor="background1"/>
        <w14:textFill>
          <w14:solidFill>
            <w14:schemeClr w14:val="bg1"/>
          </w14:solidFill>
        </w14:textFill>
      </w:rPr>
      <w:tblPr/>
      <w:tcPr>
        <w:shd w:val="clear" w:color="auto" w:fill="1C7AA4" w:themeFill="accent2" w:themeFillShade="BF"/>
      </w:tcPr>
    </w:tblStylePr>
    <w:tblStylePr w:type="band1Vert">
      <w:tblPr/>
      <w:tcPr>
        <w:shd w:val="clear" w:color="auto" w:fill="93D1EC" w:themeFill="accent2" w:themeFillTint="7F"/>
      </w:tcPr>
    </w:tblStylePr>
    <w:tblStylePr w:type="band1Horz">
      <w:tblPr/>
      <w:tcPr>
        <w:shd w:val="clear" w:color="auto" w:fill="93D1EC" w:themeFill="accent2" w:themeFillTint="7F"/>
      </w:tcPr>
    </w:tblStylePr>
  </w:style>
  <w:style w:type="table" w:styleId="227">
    <w:name w:val="Colorful Grid Accent 3"/>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9F1F4" w:themeFill="accent3" w:themeFillTint="33"/>
    </w:tcPr>
    <w:tblStylePr w:type="firstRow">
      <w:rPr>
        <w:b/>
        <w:bCs/>
      </w:rPr>
      <w:tblPr/>
      <w:tcPr>
        <w:shd w:val="clear" w:color="auto" w:fill="D4E4EA" w:themeFill="accent3" w:themeFillTint="66"/>
      </w:tcPr>
    </w:tblStylePr>
    <w:tblStylePr w:type="lastRow">
      <w:rPr>
        <w:b/>
        <w:bCs/>
        <w:color w:val="000000" w:themeColor="text1"/>
        <w14:textFill>
          <w14:solidFill>
            <w14:schemeClr w14:val="tx1"/>
          </w14:solidFill>
        </w14:textFill>
      </w:rPr>
      <w:tblPr/>
      <w:tcPr>
        <w:shd w:val="clear" w:color="auto" w:fill="D4E4EA" w:themeFill="accent3" w:themeFillTint="66"/>
      </w:tcPr>
    </w:tblStylePr>
    <w:tblStylePr w:type="firstCol">
      <w:rPr>
        <w:color w:val="FFFFFF" w:themeColor="background1"/>
        <w14:textFill>
          <w14:solidFill>
            <w14:schemeClr w14:val="bg1"/>
          </w14:solidFill>
        </w14:textFill>
      </w:rPr>
      <w:tblPr/>
      <w:tcPr>
        <w:shd w:val="clear" w:color="auto" w:fill="5998AD" w:themeFill="accent3" w:themeFillShade="BF"/>
      </w:tcPr>
    </w:tblStylePr>
    <w:tblStylePr w:type="lastCol">
      <w:rPr>
        <w:color w:val="FFFFFF" w:themeColor="background1"/>
        <w14:textFill>
          <w14:solidFill>
            <w14:schemeClr w14:val="bg1"/>
          </w14:solidFill>
        </w14:textFill>
      </w:rPr>
      <w:tblPr/>
      <w:tcPr>
        <w:shd w:val="clear" w:color="auto" w:fill="5998AD" w:themeFill="accent3" w:themeFillShade="BF"/>
      </w:tcPr>
    </w:tblStylePr>
    <w:tblStylePr w:type="band1Vert">
      <w:tblPr/>
      <w:tcPr>
        <w:shd w:val="clear" w:color="auto" w:fill="CADEE5" w:themeFill="accent3" w:themeFillTint="7F"/>
      </w:tcPr>
    </w:tblStylePr>
    <w:tblStylePr w:type="band1Horz">
      <w:tblPr/>
      <w:tcPr>
        <w:shd w:val="clear" w:color="auto" w:fill="CADEE5" w:themeFill="accent3" w:themeFillTint="7F"/>
      </w:tcPr>
    </w:tblStylePr>
  </w:style>
  <w:style w:type="table" w:styleId="228">
    <w:name w:val="Colorful Grid Accent 4"/>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4F8F9" w:themeFill="accent4" w:themeFillTint="33"/>
    </w:tcPr>
    <w:tblStylePr w:type="firstRow">
      <w:rPr>
        <w:b/>
        <w:bCs/>
      </w:rPr>
      <w:tblPr/>
      <w:tcPr>
        <w:shd w:val="clear" w:color="auto" w:fill="E9F1F4" w:themeFill="accent4" w:themeFillTint="66"/>
      </w:tcPr>
    </w:tblStylePr>
    <w:tblStylePr w:type="lastRow">
      <w:rPr>
        <w:b/>
        <w:bCs/>
        <w:color w:val="000000" w:themeColor="text1"/>
        <w14:textFill>
          <w14:solidFill>
            <w14:schemeClr w14:val="tx1"/>
          </w14:solidFill>
        </w14:textFill>
      </w:rPr>
      <w:tblPr/>
      <w:tcPr>
        <w:shd w:val="clear" w:color="auto" w:fill="E9F1F4" w:themeFill="accent4" w:themeFillTint="66"/>
      </w:tcPr>
    </w:tblStylePr>
    <w:tblStylePr w:type="firstCol">
      <w:rPr>
        <w:color w:val="FFFFFF" w:themeColor="background1"/>
        <w14:textFill>
          <w14:solidFill>
            <w14:schemeClr w14:val="bg1"/>
          </w14:solidFill>
        </w14:textFill>
      </w:rPr>
      <w:tblPr/>
      <w:tcPr>
        <w:shd w:val="clear" w:color="auto" w:fill="80AFC1" w:themeFill="accent4" w:themeFillShade="BF"/>
      </w:tcPr>
    </w:tblStylePr>
    <w:tblStylePr w:type="lastCol">
      <w:rPr>
        <w:color w:val="FFFFFF" w:themeColor="background1"/>
        <w14:textFill>
          <w14:solidFill>
            <w14:schemeClr w14:val="bg1"/>
          </w14:solidFill>
        </w14:textFill>
      </w:rPr>
      <w:tblPr/>
      <w:tcPr>
        <w:shd w:val="clear" w:color="auto" w:fill="80AFC1" w:themeFill="accent4" w:themeFillShade="BF"/>
      </w:tcPr>
    </w:tblStylePr>
    <w:tblStylePr w:type="band1Vert">
      <w:tblPr/>
      <w:tcPr>
        <w:shd w:val="clear" w:color="auto" w:fill="E4EEF2" w:themeFill="accent4" w:themeFillTint="7F"/>
      </w:tcPr>
    </w:tblStylePr>
    <w:tblStylePr w:type="band1Horz">
      <w:tblPr/>
      <w:tcPr>
        <w:shd w:val="clear" w:color="auto" w:fill="E4EEF2" w:themeFill="accent4" w:themeFillTint="7F"/>
      </w:tcPr>
    </w:tblStylePr>
  </w:style>
  <w:style w:type="table" w:styleId="229">
    <w:name w:val="Colorful Grid Accent 5"/>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7FAFB" w:themeFill="accent5" w:themeFillTint="33"/>
    </w:tcPr>
    <w:tblStylePr w:type="firstRow">
      <w:rPr>
        <w:b/>
        <w:bCs/>
      </w:rPr>
      <w:tblPr/>
      <w:tcPr>
        <w:shd w:val="clear" w:color="auto" w:fill="F0F5F7" w:themeFill="accent5" w:themeFillTint="66"/>
      </w:tcPr>
    </w:tblStylePr>
    <w:tblStylePr w:type="lastRow">
      <w:rPr>
        <w:b/>
        <w:bCs/>
        <w:color w:val="000000" w:themeColor="text1"/>
        <w14:textFill>
          <w14:solidFill>
            <w14:schemeClr w14:val="tx1"/>
          </w14:solidFill>
        </w14:textFill>
      </w:rPr>
      <w:tblPr/>
      <w:tcPr>
        <w:shd w:val="clear" w:color="auto" w:fill="F0F5F7" w:themeFill="accent5" w:themeFillTint="66"/>
      </w:tcPr>
    </w:tblStylePr>
    <w:tblStylePr w:type="firstCol">
      <w:rPr>
        <w:color w:val="FFFFFF" w:themeColor="background1"/>
        <w14:textFill>
          <w14:solidFill>
            <w14:schemeClr w14:val="bg1"/>
          </w14:solidFill>
        </w14:textFill>
      </w:rPr>
      <w:tblPr/>
      <w:tcPr>
        <w:shd w:val="clear" w:color="auto" w:fill="8EB7C6" w:themeFill="accent5" w:themeFillShade="BF"/>
      </w:tcPr>
    </w:tblStylePr>
    <w:tblStylePr w:type="lastCol">
      <w:rPr>
        <w:color w:val="FFFFFF" w:themeColor="background1"/>
        <w14:textFill>
          <w14:solidFill>
            <w14:schemeClr w14:val="bg1"/>
          </w14:solidFill>
        </w14:textFill>
      </w:rPr>
      <w:tblPr/>
      <w:tcPr>
        <w:shd w:val="clear" w:color="auto" w:fill="8EB7C6" w:themeFill="accent5" w:themeFillShade="BF"/>
      </w:tcPr>
    </w:tblStylePr>
    <w:tblStylePr w:type="band1Vert">
      <w:tblPr/>
      <w:tcPr>
        <w:shd w:val="clear" w:color="auto" w:fill="EDF3F6" w:themeFill="accent5" w:themeFillTint="7F"/>
      </w:tcPr>
    </w:tblStylePr>
    <w:tblStylePr w:type="band1Horz">
      <w:tblPr/>
      <w:tcPr>
        <w:shd w:val="clear" w:color="auto" w:fill="EDF3F6" w:themeFill="accent5" w:themeFillTint="7F"/>
      </w:tcPr>
    </w:tblStylePr>
  </w:style>
  <w:style w:type="table" w:styleId="230">
    <w:name w:val="Colorful Grid Accent 6"/>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CFCFC" w:themeFill="accent6" w:themeFillTint="33"/>
    </w:tcPr>
    <w:tblStylePr w:type="firstRow">
      <w:rPr>
        <w:b/>
        <w:bCs/>
      </w:rPr>
      <w:tblPr/>
      <w:tcPr>
        <w:shd w:val="clear" w:color="auto" w:fill="F9F9F9" w:themeFill="accent6" w:themeFillTint="66"/>
      </w:tcPr>
    </w:tblStylePr>
    <w:tblStylePr w:type="lastRow">
      <w:rPr>
        <w:b/>
        <w:bCs/>
        <w:color w:val="000000" w:themeColor="text1"/>
        <w14:textFill>
          <w14:solidFill>
            <w14:schemeClr w14:val="tx1"/>
          </w14:solidFill>
        </w14:textFill>
      </w:rPr>
      <w:tblPr/>
      <w:tcPr>
        <w:shd w:val="clear" w:color="auto" w:fill="F9F9F9" w:themeFill="accent6" w:themeFillTint="66"/>
      </w:tcPr>
    </w:tblStylePr>
    <w:tblStylePr w:type="firstCol">
      <w:rPr>
        <w:color w:val="FFFFFF" w:themeColor="background1"/>
        <w14:textFill>
          <w14:solidFill>
            <w14:schemeClr w14:val="bg1"/>
          </w14:solidFill>
        </w14:textFill>
      </w:rPr>
      <w:tblPr/>
      <w:tcPr>
        <w:shd w:val="clear" w:color="auto" w:fill="B5B5B5" w:themeFill="accent6" w:themeFillShade="BF"/>
      </w:tcPr>
    </w:tblStylePr>
    <w:tblStylePr w:type="lastCol">
      <w:rPr>
        <w:color w:val="FFFFFF" w:themeColor="background1"/>
        <w14:textFill>
          <w14:solidFill>
            <w14:schemeClr w14:val="bg1"/>
          </w14:solidFill>
        </w14:textFill>
      </w:rPr>
      <w:tblPr/>
      <w:tcPr>
        <w:shd w:val="clear" w:color="auto" w:fill="B5B5B5" w:themeFill="accent6" w:themeFillShade="BF"/>
      </w:tcPr>
    </w:tblStylePr>
    <w:tblStylePr w:type="band1Vert">
      <w:tblPr/>
      <w:tcPr>
        <w:shd w:val="clear" w:color="auto" w:fill="F8F8F8" w:themeFill="accent6" w:themeFillTint="7F"/>
      </w:tcPr>
    </w:tblStylePr>
    <w:tblStylePr w:type="band1Horz">
      <w:tblPr/>
      <w:tcPr>
        <w:shd w:val="clear" w:color="auto" w:fill="F8F8F8" w:themeFill="accent6" w:themeFillTint="7F"/>
      </w:tcPr>
    </w:tblStylePr>
  </w:style>
  <w:style w:type="character" w:styleId="232">
    <w:name w:val="Strong"/>
    <w:basedOn w:val="231"/>
    <w:semiHidden/>
    <w:qFormat/>
    <w:uiPriority w:val="22"/>
    <w:rPr>
      <w:rFonts w:ascii="Microsoft YaHei UI" w:hAnsi="Microsoft YaHei UI" w:eastAsia="Microsoft YaHei UI"/>
      <w:b/>
      <w:bCs/>
    </w:rPr>
  </w:style>
  <w:style w:type="character" w:styleId="233">
    <w:name w:val="endnote reference"/>
    <w:basedOn w:val="231"/>
    <w:semiHidden/>
    <w:qFormat/>
    <w:uiPriority w:val="99"/>
    <w:rPr>
      <w:rFonts w:ascii="Microsoft YaHei UI" w:hAnsi="Microsoft YaHei UI" w:eastAsia="Microsoft YaHei UI"/>
      <w:vertAlign w:val="superscript"/>
    </w:rPr>
  </w:style>
  <w:style w:type="character" w:styleId="234">
    <w:name w:val="page number"/>
    <w:basedOn w:val="231"/>
    <w:semiHidden/>
    <w:qFormat/>
    <w:uiPriority w:val="99"/>
    <w:rPr>
      <w:rFonts w:ascii="Microsoft YaHei UI" w:hAnsi="Microsoft YaHei UI" w:eastAsia="Microsoft YaHei UI"/>
    </w:rPr>
  </w:style>
  <w:style w:type="character" w:styleId="235">
    <w:name w:val="FollowedHyperlink"/>
    <w:basedOn w:val="231"/>
    <w:semiHidden/>
    <w:qFormat/>
    <w:uiPriority w:val="99"/>
    <w:rPr>
      <w:rFonts w:ascii="Microsoft YaHei UI" w:hAnsi="Microsoft YaHei UI" w:eastAsia="Microsoft YaHei UI"/>
      <w:color w:val="FF00FF" w:themeColor="followedHyperlink"/>
      <w:u w:val="single"/>
      <w14:textFill>
        <w14:solidFill>
          <w14:schemeClr w14:val="folHlink"/>
        </w14:solidFill>
      </w14:textFill>
    </w:rPr>
  </w:style>
  <w:style w:type="character" w:styleId="236">
    <w:name w:val="Emphasis"/>
    <w:basedOn w:val="231"/>
    <w:semiHidden/>
    <w:qFormat/>
    <w:uiPriority w:val="20"/>
    <w:rPr>
      <w:rFonts w:ascii="Microsoft YaHei UI" w:hAnsi="Microsoft YaHei UI" w:eastAsia="Microsoft YaHei UI"/>
      <w:i/>
      <w:iCs/>
    </w:rPr>
  </w:style>
  <w:style w:type="character" w:styleId="237">
    <w:name w:val="line number"/>
    <w:basedOn w:val="231"/>
    <w:semiHidden/>
    <w:qFormat/>
    <w:uiPriority w:val="99"/>
    <w:rPr>
      <w:rFonts w:ascii="Microsoft YaHei UI" w:hAnsi="Microsoft YaHei UI" w:eastAsia="Microsoft YaHei UI"/>
    </w:rPr>
  </w:style>
  <w:style w:type="character" w:styleId="238">
    <w:name w:val="HTML Definition"/>
    <w:basedOn w:val="231"/>
    <w:semiHidden/>
    <w:unhideWhenUsed/>
    <w:qFormat/>
    <w:uiPriority w:val="99"/>
    <w:rPr>
      <w:rFonts w:ascii="Microsoft YaHei UI" w:hAnsi="Microsoft YaHei UI" w:eastAsia="Microsoft YaHei UI"/>
      <w:i/>
      <w:iCs/>
    </w:rPr>
  </w:style>
  <w:style w:type="character" w:styleId="239">
    <w:name w:val="HTML Typewriter"/>
    <w:basedOn w:val="231"/>
    <w:semiHidden/>
    <w:qFormat/>
    <w:uiPriority w:val="99"/>
    <w:rPr>
      <w:rFonts w:ascii="Microsoft YaHei UI" w:hAnsi="Microsoft YaHei UI" w:eastAsia="Microsoft YaHei UI"/>
      <w:sz w:val="20"/>
      <w:szCs w:val="20"/>
    </w:rPr>
  </w:style>
  <w:style w:type="character" w:styleId="240">
    <w:name w:val="HTML Acronym"/>
    <w:basedOn w:val="231"/>
    <w:semiHidden/>
    <w:qFormat/>
    <w:uiPriority w:val="99"/>
    <w:rPr>
      <w:rFonts w:ascii="Microsoft YaHei UI" w:hAnsi="Microsoft YaHei UI" w:eastAsia="Microsoft YaHei UI"/>
    </w:rPr>
  </w:style>
  <w:style w:type="character" w:styleId="241">
    <w:name w:val="HTML Variable"/>
    <w:basedOn w:val="231"/>
    <w:semiHidden/>
    <w:unhideWhenUsed/>
    <w:qFormat/>
    <w:uiPriority w:val="99"/>
    <w:rPr>
      <w:rFonts w:ascii="Microsoft YaHei UI" w:hAnsi="Microsoft YaHei UI" w:eastAsia="Microsoft YaHei UI"/>
      <w:i/>
      <w:iCs/>
    </w:rPr>
  </w:style>
  <w:style w:type="character" w:styleId="242">
    <w:name w:val="Hyperlink"/>
    <w:basedOn w:val="231"/>
    <w:semiHidden/>
    <w:qFormat/>
    <w:uiPriority w:val="99"/>
    <w:rPr>
      <w:rFonts w:ascii="Microsoft YaHei UI" w:hAnsi="Microsoft YaHei UI" w:eastAsia="Microsoft YaHei UI"/>
      <w:color w:val="0000FF" w:themeColor="hyperlink"/>
      <w:u w:val="single"/>
      <w14:textFill>
        <w14:solidFill>
          <w14:schemeClr w14:val="hlink"/>
        </w14:solidFill>
      </w14:textFill>
    </w:rPr>
  </w:style>
  <w:style w:type="character" w:styleId="243">
    <w:name w:val="HTML Code"/>
    <w:basedOn w:val="231"/>
    <w:semiHidden/>
    <w:qFormat/>
    <w:uiPriority w:val="99"/>
    <w:rPr>
      <w:rFonts w:ascii="Microsoft YaHei UI" w:hAnsi="Microsoft YaHei UI" w:eastAsia="Microsoft YaHei UI"/>
      <w:sz w:val="20"/>
      <w:szCs w:val="20"/>
    </w:rPr>
  </w:style>
  <w:style w:type="character" w:styleId="244">
    <w:name w:val="annotation reference"/>
    <w:basedOn w:val="231"/>
    <w:semiHidden/>
    <w:qFormat/>
    <w:uiPriority w:val="99"/>
    <w:rPr>
      <w:rFonts w:ascii="Microsoft YaHei UI" w:hAnsi="Microsoft YaHei UI" w:eastAsia="Microsoft YaHei UI"/>
      <w:sz w:val="16"/>
      <w:szCs w:val="16"/>
    </w:rPr>
  </w:style>
  <w:style w:type="character" w:styleId="245">
    <w:name w:val="HTML Cite"/>
    <w:basedOn w:val="231"/>
    <w:semiHidden/>
    <w:qFormat/>
    <w:uiPriority w:val="99"/>
    <w:rPr>
      <w:rFonts w:ascii="Microsoft YaHei UI" w:hAnsi="Microsoft YaHei UI" w:eastAsia="Microsoft YaHei UI"/>
      <w:i/>
      <w:iCs/>
    </w:rPr>
  </w:style>
  <w:style w:type="character" w:styleId="246">
    <w:name w:val="footnote reference"/>
    <w:basedOn w:val="231"/>
    <w:semiHidden/>
    <w:qFormat/>
    <w:uiPriority w:val="99"/>
    <w:rPr>
      <w:rFonts w:ascii="Microsoft YaHei UI" w:hAnsi="Microsoft YaHei UI" w:eastAsia="Microsoft YaHei UI"/>
      <w:vertAlign w:val="superscript"/>
    </w:rPr>
  </w:style>
  <w:style w:type="character" w:styleId="247">
    <w:name w:val="HTML Keyboard"/>
    <w:basedOn w:val="231"/>
    <w:semiHidden/>
    <w:unhideWhenUsed/>
    <w:qFormat/>
    <w:uiPriority w:val="99"/>
    <w:rPr>
      <w:rFonts w:ascii="Microsoft YaHei UI" w:hAnsi="Microsoft YaHei UI" w:eastAsia="Microsoft YaHei UI"/>
      <w:sz w:val="20"/>
      <w:szCs w:val="20"/>
    </w:rPr>
  </w:style>
  <w:style w:type="character" w:styleId="248">
    <w:name w:val="HTML Sample"/>
    <w:basedOn w:val="231"/>
    <w:semiHidden/>
    <w:qFormat/>
    <w:uiPriority w:val="99"/>
    <w:rPr>
      <w:rFonts w:ascii="Microsoft YaHei UI" w:hAnsi="Microsoft YaHei UI" w:eastAsia="Microsoft YaHei UI"/>
      <w:sz w:val="24"/>
      <w:szCs w:val="24"/>
    </w:rPr>
  </w:style>
  <w:style w:type="character" w:customStyle="1" w:styleId="249">
    <w:name w:val="批注框文本 字符"/>
    <w:basedOn w:val="231"/>
    <w:link w:val="54"/>
    <w:semiHidden/>
    <w:qFormat/>
    <w:uiPriority w:val="99"/>
    <w:rPr>
      <w:rFonts w:ascii="Microsoft YaHei UI" w:hAnsi="Microsoft YaHei UI" w:eastAsia="Microsoft YaHei UI" w:cs="Times New Roman"/>
      <w:sz w:val="18"/>
      <w:szCs w:val="18"/>
    </w:rPr>
  </w:style>
  <w:style w:type="paragraph" w:customStyle="1" w:styleId="250">
    <w:name w:val="图形定位标记"/>
    <w:basedOn w:val="1"/>
    <w:qFormat/>
    <w:uiPriority w:val="8"/>
    <w:rPr>
      <w:sz w:val="10"/>
    </w:rPr>
  </w:style>
  <w:style w:type="character" w:customStyle="1" w:styleId="251">
    <w:name w:val="标题 1 字符"/>
    <w:basedOn w:val="231"/>
    <w:link w:val="3"/>
    <w:qFormat/>
    <w:uiPriority w:val="0"/>
    <w:rPr>
      <w:rFonts w:ascii="Microsoft YaHei UI" w:hAnsi="Microsoft YaHei UI" w:eastAsia="Microsoft YaHei UI" w:cstheme="majorBidi"/>
      <w:b/>
      <w:color w:val="2E308B" w:themeColor="accent1"/>
      <w:sz w:val="48"/>
      <w:szCs w:val="32"/>
      <w14:textFill>
        <w14:solidFill>
          <w14:schemeClr w14:val="accent1"/>
        </w14:solidFill>
      </w14:textFill>
    </w:rPr>
  </w:style>
  <w:style w:type="character" w:customStyle="1" w:styleId="252">
    <w:name w:val="标题 2 字符"/>
    <w:basedOn w:val="231"/>
    <w:link w:val="4"/>
    <w:qFormat/>
    <w:uiPriority w:val="1"/>
    <w:rPr>
      <w:rFonts w:ascii="Microsoft YaHei UI" w:hAnsi="Microsoft YaHei UI" w:eastAsia="Microsoft YaHei UI" w:cstheme="majorBidi"/>
      <w:b/>
      <w:color w:val="2E308B" w:themeColor="accent1"/>
      <w:sz w:val="96"/>
      <w:szCs w:val="26"/>
      <w14:textFill>
        <w14:solidFill>
          <w14:schemeClr w14:val="accent1"/>
        </w14:solidFill>
      </w14:textFill>
    </w:rPr>
  </w:style>
  <w:style w:type="character" w:customStyle="1" w:styleId="253">
    <w:name w:val="标题 3 字符"/>
    <w:basedOn w:val="231"/>
    <w:link w:val="5"/>
    <w:qFormat/>
    <w:uiPriority w:val="2"/>
    <w:rPr>
      <w:rFonts w:ascii="Microsoft YaHei UI" w:hAnsi="Microsoft YaHei UI" w:eastAsia="Microsoft YaHei UI" w:cstheme="majorBidi"/>
      <w:color w:val="000000" w:themeColor="text1"/>
      <w:sz w:val="32"/>
      <w14:textFill>
        <w14:solidFill>
          <w14:schemeClr w14:val="tx1"/>
        </w14:solidFill>
      </w14:textFill>
    </w:rPr>
  </w:style>
  <w:style w:type="character" w:customStyle="1" w:styleId="254">
    <w:name w:val="页眉 字符"/>
    <w:basedOn w:val="231"/>
    <w:link w:val="57"/>
    <w:semiHidden/>
    <w:qFormat/>
    <w:uiPriority w:val="99"/>
    <w:rPr>
      <w:rFonts w:ascii="Microsoft YaHei UI" w:hAnsi="Microsoft YaHei UI" w:eastAsia="Microsoft YaHei UI"/>
      <w:b/>
      <w:color w:val="2E308B" w:themeColor="accent1"/>
      <w:sz w:val="20"/>
      <w14:textFill>
        <w14:solidFill>
          <w14:schemeClr w14:val="accent1"/>
        </w14:solidFill>
      </w14:textFill>
    </w:rPr>
  </w:style>
  <w:style w:type="character" w:customStyle="1" w:styleId="255">
    <w:name w:val="页脚 字符"/>
    <w:basedOn w:val="231"/>
    <w:link w:val="55"/>
    <w:semiHidden/>
    <w:qFormat/>
    <w:uiPriority w:val="99"/>
    <w:rPr>
      <w:rFonts w:ascii="Microsoft YaHei UI" w:hAnsi="Microsoft YaHei UI" w:eastAsia="Microsoft YaHei UI"/>
      <w:color w:val="27A3DA" w:themeColor="accent2"/>
      <w:sz w:val="20"/>
      <w14:textFill>
        <w14:solidFill>
          <w14:schemeClr w14:val="accent2"/>
        </w14:solidFill>
      </w14:textFill>
    </w:rPr>
  </w:style>
  <w:style w:type="character" w:customStyle="1" w:styleId="256">
    <w:name w:val="标题 4 字符"/>
    <w:basedOn w:val="231"/>
    <w:link w:val="6"/>
    <w:qFormat/>
    <w:uiPriority w:val="3"/>
    <w:rPr>
      <w:rFonts w:ascii="Microsoft YaHei UI" w:hAnsi="Microsoft YaHei UI" w:eastAsia="Microsoft YaHei UI" w:cstheme="majorBidi"/>
      <w:b/>
      <w:iCs/>
      <w:color w:val="2E308B" w:themeColor="accent1"/>
      <w:sz w:val="36"/>
      <w14:textFill>
        <w14:solidFill>
          <w14:schemeClr w14:val="accent1"/>
        </w14:solidFill>
      </w14:textFill>
    </w:rPr>
  </w:style>
  <w:style w:type="paragraph" w:styleId="257">
    <w:name w:val="Quote"/>
    <w:basedOn w:val="1"/>
    <w:next w:val="1"/>
    <w:link w:val="258"/>
    <w:qFormat/>
    <w:uiPriority w:val="6"/>
    <w:rPr>
      <w:b/>
      <w:iCs/>
      <w:color w:val="2E308B" w:themeColor="accent1"/>
      <w:sz w:val="96"/>
      <w14:textFill>
        <w14:solidFill>
          <w14:schemeClr w14:val="accent1"/>
        </w14:solidFill>
      </w14:textFill>
    </w:rPr>
  </w:style>
  <w:style w:type="character" w:customStyle="1" w:styleId="258">
    <w:name w:val="引用 字符"/>
    <w:basedOn w:val="231"/>
    <w:link w:val="257"/>
    <w:qFormat/>
    <w:uiPriority w:val="6"/>
    <w:rPr>
      <w:rFonts w:ascii="Microsoft YaHei UI" w:hAnsi="Microsoft YaHei UI" w:eastAsia="Microsoft YaHei UI"/>
      <w:b/>
      <w:iCs/>
      <w:color w:val="2E308B" w:themeColor="accent1"/>
      <w:sz w:val="96"/>
      <w14:textFill>
        <w14:solidFill>
          <w14:schemeClr w14:val="accent1"/>
        </w14:solidFill>
      </w14:textFill>
    </w:rPr>
  </w:style>
  <w:style w:type="character" w:customStyle="1" w:styleId="259">
    <w:name w:val="标题 5 字符"/>
    <w:basedOn w:val="231"/>
    <w:link w:val="7"/>
    <w:qFormat/>
    <w:uiPriority w:val="4"/>
    <w:rPr>
      <w:rFonts w:ascii="Microsoft YaHei UI" w:hAnsi="Microsoft YaHei UI" w:eastAsia="Microsoft YaHei UI" w:cstheme="majorBidi"/>
      <w:b/>
      <w:color w:val="2E308B" w:themeColor="accent1"/>
      <w:sz w:val="72"/>
      <w14:textFill>
        <w14:solidFill>
          <w14:schemeClr w14:val="accent1"/>
        </w14:solidFill>
      </w14:textFill>
    </w:rPr>
  </w:style>
  <w:style w:type="character" w:styleId="260">
    <w:name w:val="Placeholder Text"/>
    <w:basedOn w:val="231"/>
    <w:semiHidden/>
    <w:qFormat/>
    <w:uiPriority w:val="99"/>
    <w:rPr>
      <w:rFonts w:ascii="Microsoft YaHei UI" w:hAnsi="Microsoft YaHei UI" w:eastAsia="Microsoft YaHei UI"/>
      <w:color w:val="808080"/>
    </w:rPr>
  </w:style>
  <w:style w:type="paragraph" w:customStyle="1" w:styleId="261">
    <w:name w:val="说明标题 1"/>
    <w:basedOn w:val="1"/>
    <w:qFormat/>
    <w:uiPriority w:val="7"/>
    <w:rPr>
      <w:b/>
      <w:color w:val="2E308B" w:themeColor="accent1"/>
      <w14:textFill>
        <w14:solidFill>
          <w14:schemeClr w14:val="accent1"/>
        </w14:solidFill>
      </w14:textFill>
    </w:rPr>
  </w:style>
  <w:style w:type="paragraph" w:customStyle="1" w:styleId="262">
    <w:name w:val="说明标题 2"/>
    <w:basedOn w:val="1"/>
    <w:qFormat/>
    <w:uiPriority w:val="7"/>
    <w:rPr>
      <w:b/>
      <w:color w:val="27A3DA" w:themeColor="accent2"/>
      <w14:textFill>
        <w14:solidFill>
          <w14:schemeClr w14:val="accent2"/>
        </w14:solidFill>
      </w14:textFill>
    </w:rPr>
  </w:style>
  <w:style w:type="character" w:customStyle="1" w:styleId="263">
    <w:name w:val="标题 6 字符"/>
    <w:basedOn w:val="231"/>
    <w:link w:val="8"/>
    <w:semiHidden/>
    <w:qFormat/>
    <w:uiPriority w:val="9"/>
    <w:rPr>
      <w:rFonts w:ascii="Microsoft YaHei UI" w:hAnsi="Microsoft YaHei UI" w:eastAsia="Microsoft YaHei UI" w:cstheme="majorBidi"/>
      <w:color w:val="171845" w:themeColor="accent1" w:themeShade="80"/>
      <w:sz w:val="28"/>
    </w:rPr>
  </w:style>
  <w:style w:type="character" w:customStyle="1" w:styleId="264">
    <w:name w:val="标题 7 字符"/>
    <w:basedOn w:val="231"/>
    <w:link w:val="9"/>
    <w:semiHidden/>
    <w:qFormat/>
    <w:uiPriority w:val="9"/>
    <w:rPr>
      <w:rFonts w:ascii="Microsoft YaHei UI" w:hAnsi="Microsoft YaHei UI" w:eastAsia="Microsoft YaHei UI" w:cstheme="majorBidi"/>
      <w:i/>
      <w:iCs/>
      <w:color w:val="171845" w:themeColor="accent1" w:themeShade="80"/>
      <w:sz w:val="28"/>
    </w:rPr>
  </w:style>
  <w:style w:type="character" w:customStyle="1" w:styleId="265">
    <w:name w:val="标题 8 字符"/>
    <w:basedOn w:val="231"/>
    <w:link w:val="10"/>
    <w:semiHidden/>
    <w:qFormat/>
    <w:uiPriority w:val="9"/>
    <w:rPr>
      <w:rFonts w:ascii="Microsoft YaHei UI" w:hAnsi="Microsoft YaHei UI" w:eastAsia="Microsoft YaHei UI" w:cstheme="majorBidi"/>
      <w:color w:val="262626" w:themeColor="text1" w:themeTint="D9"/>
      <w:sz w:val="21"/>
      <w:szCs w:val="21"/>
      <w14:textFill>
        <w14:solidFill>
          <w14:schemeClr w14:val="tx1">
            <w14:lumMod w14:val="85000"/>
            <w14:lumOff w14:val="15000"/>
          </w14:schemeClr>
        </w14:solidFill>
      </w14:textFill>
    </w:rPr>
  </w:style>
  <w:style w:type="character" w:customStyle="1" w:styleId="266">
    <w:name w:val="标题 9 字符"/>
    <w:basedOn w:val="231"/>
    <w:link w:val="11"/>
    <w:semiHidden/>
    <w:qFormat/>
    <w:uiPriority w:val="9"/>
    <w:rPr>
      <w:rFonts w:ascii="Microsoft YaHei UI" w:hAnsi="Microsoft YaHei UI" w:eastAsia="Microsoft YaHei UI"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267">
    <w:name w:val="Bibliography"/>
    <w:basedOn w:val="1"/>
    <w:next w:val="1"/>
    <w:semiHidden/>
    <w:unhideWhenUsed/>
    <w:qFormat/>
    <w:uiPriority w:val="37"/>
  </w:style>
  <w:style w:type="character" w:customStyle="1" w:styleId="268">
    <w:name w:val="正文文本 字符"/>
    <w:basedOn w:val="231"/>
    <w:link w:val="34"/>
    <w:semiHidden/>
    <w:qFormat/>
    <w:uiPriority w:val="99"/>
    <w:rPr>
      <w:rFonts w:ascii="Microsoft YaHei UI" w:hAnsi="Microsoft YaHei UI" w:eastAsia="Microsoft YaHei UI"/>
      <w:sz w:val="28"/>
    </w:rPr>
  </w:style>
  <w:style w:type="character" w:customStyle="1" w:styleId="269">
    <w:name w:val="正文文本 2 字符"/>
    <w:basedOn w:val="231"/>
    <w:link w:val="76"/>
    <w:semiHidden/>
    <w:qFormat/>
    <w:uiPriority w:val="99"/>
    <w:rPr>
      <w:rFonts w:ascii="Microsoft YaHei UI" w:hAnsi="Microsoft YaHei UI" w:eastAsia="Microsoft YaHei UI"/>
      <w:sz w:val="28"/>
    </w:rPr>
  </w:style>
  <w:style w:type="character" w:customStyle="1" w:styleId="270">
    <w:name w:val="正文文本 3 字符"/>
    <w:basedOn w:val="231"/>
    <w:link w:val="31"/>
    <w:semiHidden/>
    <w:qFormat/>
    <w:uiPriority w:val="99"/>
    <w:rPr>
      <w:rFonts w:ascii="Microsoft YaHei UI" w:hAnsi="Microsoft YaHei UI" w:eastAsia="Microsoft YaHei UI"/>
      <w:sz w:val="16"/>
      <w:szCs w:val="16"/>
    </w:rPr>
  </w:style>
  <w:style w:type="character" w:customStyle="1" w:styleId="271">
    <w:name w:val="正文文本首行缩进 字符"/>
    <w:basedOn w:val="268"/>
    <w:link w:val="86"/>
    <w:semiHidden/>
    <w:qFormat/>
    <w:uiPriority w:val="99"/>
    <w:rPr>
      <w:rFonts w:ascii="Microsoft YaHei UI" w:hAnsi="Microsoft YaHei UI" w:eastAsia="Microsoft YaHei UI"/>
      <w:sz w:val="28"/>
    </w:rPr>
  </w:style>
  <w:style w:type="character" w:customStyle="1" w:styleId="272">
    <w:name w:val="正文文本缩进 字符"/>
    <w:basedOn w:val="231"/>
    <w:link w:val="35"/>
    <w:semiHidden/>
    <w:qFormat/>
    <w:uiPriority w:val="99"/>
    <w:rPr>
      <w:rFonts w:ascii="Microsoft YaHei UI" w:hAnsi="Microsoft YaHei UI" w:eastAsia="Microsoft YaHei UI"/>
      <w:sz w:val="28"/>
    </w:rPr>
  </w:style>
  <w:style w:type="character" w:customStyle="1" w:styleId="273">
    <w:name w:val="正文文本首行缩进 2 字符"/>
    <w:basedOn w:val="272"/>
    <w:link w:val="87"/>
    <w:semiHidden/>
    <w:qFormat/>
    <w:uiPriority w:val="99"/>
    <w:rPr>
      <w:rFonts w:ascii="Microsoft YaHei UI" w:hAnsi="Microsoft YaHei UI" w:eastAsia="Microsoft YaHei UI"/>
      <w:sz w:val="28"/>
    </w:rPr>
  </w:style>
  <w:style w:type="character" w:customStyle="1" w:styleId="274">
    <w:name w:val="正文文本缩进 2 字符"/>
    <w:basedOn w:val="231"/>
    <w:link w:val="51"/>
    <w:semiHidden/>
    <w:qFormat/>
    <w:uiPriority w:val="99"/>
    <w:rPr>
      <w:rFonts w:ascii="Microsoft YaHei UI" w:hAnsi="Microsoft YaHei UI" w:eastAsia="Microsoft YaHei UI"/>
      <w:sz w:val="28"/>
    </w:rPr>
  </w:style>
  <w:style w:type="character" w:customStyle="1" w:styleId="275">
    <w:name w:val="正文文本缩进 3 字符"/>
    <w:basedOn w:val="231"/>
    <w:link w:val="70"/>
    <w:semiHidden/>
    <w:qFormat/>
    <w:uiPriority w:val="99"/>
    <w:rPr>
      <w:rFonts w:ascii="Microsoft YaHei UI" w:hAnsi="Microsoft YaHei UI" w:eastAsia="Microsoft YaHei UI"/>
      <w:sz w:val="16"/>
      <w:szCs w:val="16"/>
    </w:rPr>
  </w:style>
  <w:style w:type="character" w:customStyle="1" w:styleId="276">
    <w:name w:val="Book Title"/>
    <w:basedOn w:val="231"/>
    <w:semiHidden/>
    <w:qFormat/>
    <w:uiPriority w:val="33"/>
    <w:rPr>
      <w:rFonts w:ascii="Microsoft YaHei UI" w:hAnsi="Microsoft YaHei UI" w:eastAsia="Microsoft YaHei UI"/>
      <w:b/>
      <w:bCs/>
      <w:i/>
      <w:iCs/>
      <w:spacing w:val="5"/>
    </w:rPr>
  </w:style>
  <w:style w:type="character" w:customStyle="1" w:styleId="277">
    <w:name w:val="结束语 字符"/>
    <w:basedOn w:val="231"/>
    <w:link w:val="32"/>
    <w:semiHidden/>
    <w:qFormat/>
    <w:uiPriority w:val="99"/>
    <w:rPr>
      <w:rFonts w:ascii="Microsoft YaHei UI" w:hAnsi="Microsoft YaHei UI" w:eastAsia="Microsoft YaHei UI"/>
      <w:sz w:val="28"/>
    </w:rPr>
  </w:style>
  <w:style w:type="character" w:customStyle="1" w:styleId="278">
    <w:name w:val="批注文字 字符"/>
    <w:basedOn w:val="231"/>
    <w:link w:val="28"/>
    <w:semiHidden/>
    <w:qFormat/>
    <w:uiPriority w:val="99"/>
    <w:rPr>
      <w:rFonts w:ascii="Microsoft YaHei UI" w:hAnsi="Microsoft YaHei UI" w:eastAsia="Microsoft YaHei UI"/>
      <w:sz w:val="20"/>
      <w:szCs w:val="20"/>
    </w:rPr>
  </w:style>
  <w:style w:type="character" w:customStyle="1" w:styleId="279">
    <w:name w:val="批注主题 字符"/>
    <w:basedOn w:val="278"/>
    <w:link w:val="85"/>
    <w:semiHidden/>
    <w:qFormat/>
    <w:uiPriority w:val="99"/>
    <w:rPr>
      <w:rFonts w:ascii="Microsoft YaHei UI" w:hAnsi="Microsoft YaHei UI" w:eastAsia="Microsoft YaHei UI"/>
      <w:b/>
      <w:bCs/>
      <w:sz w:val="20"/>
      <w:szCs w:val="20"/>
    </w:rPr>
  </w:style>
  <w:style w:type="character" w:customStyle="1" w:styleId="280">
    <w:name w:val="日期 字符"/>
    <w:basedOn w:val="231"/>
    <w:link w:val="50"/>
    <w:semiHidden/>
    <w:qFormat/>
    <w:uiPriority w:val="99"/>
    <w:rPr>
      <w:rFonts w:ascii="Microsoft YaHei UI" w:hAnsi="Microsoft YaHei UI" w:eastAsia="Microsoft YaHei UI"/>
      <w:sz w:val="28"/>
    </w:rPr>
  </w:style>
  <w:style w:type="character" w:customStyle="1" w:styleId="281">
    <w:name w:val="文档结构图 字符"/>
    <w:basedOn w:val="231"/>
    <w:link w:val="26"/>
    <w:semiHidden/>
    <w:qFormat/>
    <w:uiPriority w:val="99"/>
    <w:rPr>
      <w:rFonts w:ascii="Microsoft YaHei UI" w:hAnsi="Microsoft YaHei UI" w:eastAsia="Microsoft YaHei UI" w:cs="Segoe UI"/>
      <w:sz w:val="16"/>
      <w:szCs w:val="16"/>
    </w:rPr>
  </w:style>
  <w:style w:type="character" w:customStyle="1" w:styleId="282">
    <w:name w:val="电子邮件签名 字符"/>
    <w:basedOn w:val="231"/>
    <w:link w:val="19"/>
    <w:semiHidden/>
    <w:qFormat/>
    <w:uiPriority w:val="99"/>
    <w:rPr>
      <w:rFonts w:ascii="Microsoft YaHei UI" w:hAnsi="Microsoft YaHei UI" w:eastAsia="Microsoft YaHei UI"/>
      <w:sz w:val="28"/>
    </w:rPr>
  </w:style>
  <w:style w:type="character" w:customStyle="1" w:styleId="283">
    <w:name w:val="尾注文本 字符"/>
    <w:basedOn w:val="231"/>
    <w:link w:val="52"/>
    <w:semiHidden/>
    <w:qFormat/>
    <w:uiPriority w:val="99"/>
    <w:rPr>
      <w:rFonts w:ascii="Microsoft YaHei UI" w:hAnsi="Microsoft YaHei UI" w:eastAsia="Microsoft YaHei UI"/>
      <w:sz w:val="20"/>
      <w:szCs w:val="20"/>
    </w:rPr>
  </w:style>
  <w:style w:type="character" w:customStyle="1" w:styleId="284">
    <w:name w:val="脚注文本 字符"/>
    <w:basedOn w:val="231"/>
    <w:link w:val="67"/>
    <w:semiHidden/>
    <w:qFormat/>
    <w:uiPriority w:val="99"/>
    <w:rPr>
      <w:rFonts w:ascii="Microsoft YaHei UI" w:hAnsi="Microsoft YaHei UI" w:eastAsia="Microsoft YaHei UI"/>
      <w:sz w:val="20"/>
      <w:szCs w:val="20"/>
    </w:rPr>
  </w:style>
  <w:style w:type="table" w:customStyle="1" w:styleId="285">
    <w:name w:val="Grid Table 1 Light"/>
    <w:basedOn w:val="88"/>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86">
    <w:name w:val="Grid Table 1 Light Accent 1"/>
    <w:basedOn w:val="88"/>
    <w:qFormat/>
    <w:uiPriority w:val="46"/>
    <w:tblPr>
      <w:tblBorders>
        <w:top w:val="single" w:color="9D9EDE" w:themeColor="accent1" w:themeTint="66" w:sz="4" w:space="0"/>
        <w:left w:val="single" w:color="9D9EDE" w:themeColor="accent1" w:themeTint="66" w:sz="4" w:space="0"/>
        <w:bottom w:val="single" w:color="9D9EDE" w:themeColor="accent1" w:themeTint="66" w:sz="4" w:space="0"/>
        <w:right w:val="single" w:color="9D9EDE" w:themeColor="accent1" w:themeTint="66" w:sz="4" w:space="0"/>
        <w:insideH w:val="single" w:color="9D9EDE" w:themeColor="accent1" w:themeTint="66" w:sz="4" w:space="0"/>
        <w:insideV w:val="single" w:color="9D9EDE" w:themeColor="accent1" w:themeTint="66" w:sz="4" w:space="0"/>
      </w:tblBorders>
    </w:tblPr>
    <w:tblStylePr w:type="firstRow">
      <w:rPr>
        <w:b/>
        <w:bCs/>
      </w:rPr>
      <w:tcPr>
        <w:tcBorders>
          <w:bottom w:val="single" w:color="6C6ECE" w:themeColor="accent1" w:themeTint="99" w:sz="12" w:space="0"/>
        </w:tcBorders>
      </w:tcPr>
    </w:tblStylePr>
    <w:tblStylePr w:type="lastRow">
      <w:rPr>
        <w:b/>
        <w:bCs/>
      </w:rPr>
      <w:tcPr>
        <w:tcBorders>
          <w:top w:val="double" w:color="6C6ECE" w:themeColor="accent1" w:themeTint="99" w:sz="2" w:space="0"/>
        </w:tcBorders>
      </w:tcPr>
    </w:tblStylePr>
    <w:tblStylePr w:type="firstCol">
      <w:rPr>
        <w:b/>
        <w:bCs/>
      </w:rPr>
    </w:tblStylePr>
    <w:tblStylePr w:type="lastCol">
      <w:rPr>
        <w:b/>
        <w:bCs/>
      </w:rPr>
    </w:tblStylePr>
  </w:style>
  <w:style w:type="table" w:customStyle="1" w:styleId="287">
    <w:name w:val="Grid Table 1 Light Accent 2"/>
    <w:basedOn w:val="88"/>
    <w:qFormat/>
    <w:uiPriority w:val="46"/>
    <w:tblPr>
      <w:tblBorders>
        <w:top w:val="single" w:color="A8DAF0" w:themeColor="accent2" w:themeTint="66" w:sz="4" w:space="0"/>
        <w:left w:val="single" w:color="A8DAF0" w:themeColor="accent2" w:themeTint="66" w:sz="4" w:space="0"/>
        <w:bottom w:val="single" w:color="A8DAF0" w:themeColor="accent2" w:themeTint="66" w:sz="4" w:space="0"/>
        <w:right w:val="single" w:color="A8DAF0" w:themeColor="accent2" w:themeTint="66" w:sz="4" w:space="0"/>
        <w:insideH w:val="single" w:color="A8DAF0" w:themeColor="accent2" w:themeTint="66" w:sz="4" w:space="0"/>
        <w:insideV w:val="single" w:color="A8DAF0" w:themeColor="accent2" w:themeTint="66" w:sz="4" w:space="0"/>
      </w:tblBorders>
    </w:tblPr>
    <w:tblStylePr w:type="firstRow">
      <w:rPr>
        <w:b/>
        <w:bCs/>
      </w:rPr>
      <w:tcPr>
        <w:tcBorders>
          <w:bottom w:val="single" w:color="7DC7E8" w:themeColor="accent2" w:themeTint="99" w:sz="12" w:space="0"/>
        </w:tcBorders>
      </w:tcPr>
    </w:tblStylePr>
    <w:tblStylePr w:type="lastRow">
      <w:rPr>
        <w:b/>
        <w:bCs/>
      </w:rPr>
      <w:tcPr>
        <w:tcBorders>
          <w:top w:val="double" w:color="7DC7E8" w:themeColor="accent2" w:themeTint="99" w:sz="2" w:space="0"/>
        </w:tcBorders>
      </w:tcPr>
    </w:tblStylePr>
    <w:tblStylePr w:type="firstCol">
      <w:rPr>
        <w:b/>
        <w:bCs/>
      </w:rPr>
    </w:tblStylePr>
    <w:tblStylePr w:type="lastCol">
      <w:rPr>
        <w:b/>
        <w:bCs/>
      </w:rPr>
    </w:tblStylePr>
  </w:style>
  <w:style w:type="table" w:customStyle="1" w:styleId="288">
    <w:name w:val="Grid Table 1 Light Accent 3"/>
    <w:basedOn w:val="88"/>
    <w:qFormat/>
    <w:uiPriority w:val="46"/>
    <w:tblPr>
      <w:tblBorders>
        <w:top w:val="single" w:color="D4E4EA" w:themeColor="accent3" w:themeTint="66" w:sz="4" w:space="0"/>
        <w:left w:val="single" w:color="D4E4EA" w:themeColor="accent3" w:themeTint="66" w:sz="4" w:space="0"/>
        <w:bottom w:val="single" w:color="D4E4EA" w:themeColor="accent3" w:themeTint="66" w:sz="4" w:space="0"/>
        <w:right w:val="single" w:color="D4E4EA" w:themeColor="accent3" w:themeTint="66" w:sz="4" w:space="0"/>
        <w:insideH w:val="single" w:color="D4E4EA" w:themeColor="accent3" w:themeTint="66" w:sz="4" w:space="0"/>
        <w:insideV w:val="single" w:color="D4E4EA" w:themeColor="accent3" w:themeTint="66" w:sz="4" w:space="0"/>
      </w:tblBorders>
    </w:tblPr>
    <w:tblStylePr w:type="firstRow">
      <w:rPr>
        <w:b/>
        <w:bCs/>
      </w:rPr>
      <w:tcPr>
        <w:tcBorders>
          <w:bottom w:val="single" w:color="BFD7DF" w:themeColor="accent3" w:themeTint="99" w:sz="12" w:space="0"/>
        </w:tcBorders>
      </w:tcPr>
    </w:tblStylePr>
    <w:tblStylePr w:type="lastRow">
      <w:rPr>
        <w:b/>
        <w:bCs/>
      </w:rPr>
      <w:tcPr>
        <w:tcBorders>
          <w:top w:val="double" w:color="BFD7DF" w:themeColor="accent3" w:themeTint="99" w:sz="2" w:space="0"/>
        </w:tcBorders>
      </w:tcPr>
    </w:tblStylePr>
    <w:tblStylePr w:type="firstCol">
      <w:rPr>
        <w:b/>
        <w:bCs/>
      </w:rPr>
    </w:tblStylePr>
    <w:tblStylePr w:type="lastCol">
      <w:rPr>
        <w:b/>
        <w:bCs/>
      </w:rPr>
    </w:tblStylePr>
  </w:style>
  <w:style w:type="table" w:customStyle="1" w:styleId="289">
    <w:name w:val="Grid Table 1 Light Accent 4"/>
    <w:basedOn w:val="88"/>
    <w:qFormat/>
    <w:uiPriority w:val="46"/>
    <w:tblPr>
      <w:tblBorders>
        <w:top w:val="single" w:color="E9F1F4" w:themeColor="accent4" w:themeTint="66" w:sz="4" w:space="0"/>
        <w:left w:val="single" w:color="E9F1F4" w:themeColor="accent4" w:themeTint="66" w:sz="4" w:space="0"/>
        <w:bottom w:val="single" w:color="E9F1F4" w:themeColor="accent4" w:themeTint="66" w:sz="4" w:space="0"/>
        <w:right w:val="single" w:color="E9F1F4" w:themeColor="accent4" w:themeTint="66" w:sz="4" w:space="0"/>
        <w:insideH w:val="single" w:color="E9F1F4" w:themeColor="accent4" w:themeTint="66" w:sz="4" w:space="0"/>
        <w:insideV w:val="single" w:color="E9F1F4" w:themeColor="accent4" w:themeTint="66" w:sz="4" w:space="0"/>
      </w:tblBorders>
    </w:tblPr>
    <w:tblStylePr w:type="firstRow">
      <w:rPr>
        <w:b/>
        <w:bCs/>
      </w:rPr>
      <w:tcPr>
        <w:tcBorders>
          <w:bottom w:val="single" w:color="DEEAEF" w:themeColor="accent4" w:themeTint="99" w:sz="12" w:space="0"/>
        </w:tcBorders>
      </w:tcPr>
    </w:tblStylePr>
    <w:tblStylePr w:type="lastRow">
      <w:rPr>
        <w:b/>
        <w:bCs/>
      </w:rPr>
      <w:tcPr>
        <w:tcBorders>
          <w:top w:val="double" w:color="DEEAEF" w:themeColor="accent4" w:themeTint="99" w:sz="2" w:space="0"/>
        </w:tcBorders>
      </w:tcPr>
    </w:tblStylePr>
    <w:tblStylePr w:type="firstCol">
      <w:rPr>
        <w:b/>
        <w:bCs/>
      </w:rPr>
    </w:tblStylePr>
    <w:tblStylePr w:type="lastCol">
      <w:rPr>
        <w:b/>
        <w:bCs/>
      </w:rPr>
    </w:tblStylePr>
  </w:style>
  <w:style w:type="table" w:customStyle="1" w:styleId="290">
    <w:name w:val="Grid Table 1 Light Accent 5"/>
    <w:basedOn w:val="88"/>
    <w:qFormat/>
    <w:uiPriority w:val="46"/>
    <w:tblPr>
      <w:tblBorders>
        <w:top w:val="single" w:color="F0F5F7" w:themeColor="accent5" w:themeTint="66" w:sz="4" w:space="0"/>
        <w:left w:val="single" w:color="F0F5F7" w:themeColor="accent5" w:themeTint="66" w:sz="4" w:space="0"/>
        <w:bottom w:val="single" w:color="F0F5F7" w:themeColor="accent5" w:themeTint="66" w:sz="4" w:space="0"/>
        <w:right w:val="single" w:color="F0F5F7" w:themeColor="accent5" w:themeTint="66" w:sz="4" w:space="0"/>
        <w:insideH w:val="single" w:color="F0F5F7" w:themeColor="accent5" w:themeTint="66" w:sz="4" w:space="0"/>
        <w:insideV w:val="single" w:color="F0F5F7" w:themeColor="accent5" w:themeTint="66" w:sz="4" w:space="0"/>
      </w:tblBorders>
    </w:tblPr>
    <w:tblStylePr w:type="firstRow">
      <w:rPr>
        <w:b/>
        <w:bCs/>
      </w:rPr>
      <w:tcPr>
        <w:tcBorders>
          <w:bottom w:val="single" w:color="E9F1F4" w:themeColor="accent5" w:themeTint="99" w:sz="12" w:space="0"/>
        </w:tcBorders>
      </w:tcPr>
    </w:tblStylePr>
    <w:tblStylePr w:type="lastRow">
      <w:rPr>
        <w:b/>
        <w:bCs/>
      </w:rPr>
      <w:tcPr>
        <w:tcBorders>
          <w:top w:val="double" w:color="E9F1F4" w:themeColor="accent5" w:themeTint="99" w:sz="2" w:space="0"/>
        </w:tcBorders>
      </w:tcPr>
    </w:tblStylePr>
    <w:tblStylePr w:type="firstCol">
      <w:rPr>
        <w:b/>
        <w:bCs/>
      </w:rPr>
    </w:tblStylePr>
    <w:tblStylePr w:type="lastCol">
      <w:rPr>
        <w:b/>
        <w:bCs/>
      </w:rPr>
    </w:tblStylePr>
  </w:style>
  <w:style w:type="table" w:customStyle="1" w:styleId="291">
    <w:name w:val="Grid Table 1 Light Accent 6"/>
    <w:basedOn w:val="88"/>
    <w:qFormat/>
    <w:uiPriority w:val="46"/>
    <w:tblPr>
      <w:tblBorders>
        <w:top w:val="single" w:color="F9F9F9" w:themeColor="accent6" w:themeTint="66" w:sz="4" w:space="0"/>
        <w:left w:val="single" w:color="F9F9F9" w:themeColor="accent6" w:themeTint="66" w:sz="4" w:space="0"/>
        <w:bottom w:val="single" w:color="F9F9F9" w:themeColor="accent6" w:themeTint="66" w:sz="4" w:space="0"/>
        <w:right w:val="single" w:color="F9F9F9" w:themeColor="accent6" w:themeTint="66" w:sz="4" w:space="0"/>
        <w:insideH w:val="single" w:color="F9F9F9" w:themeColor="accent6" w:themeTint="66" w:sz="4" w:space="0"/>
        <w:insideV w:val="single" w:color="F9F9F9" w:themeColor="accent6" w:themeTint="66" w:sz="4" w:space="0"/>
      </w:tblBorders>
    </w:tblPr>
    <w:tblStylePr w:type="firstRow">
      <w:rPr>
        <w:b/>
        <w:bCs/>
      </w:rPr>
      <w:tcPr>
        <w:tcBorders>
          <w:bottom w:val="single" w:color="F7F7F7" w:themeColor="accent6" w:themeTint="99" w:sz="12" w:space="0"/>
        </w:tcBorders>
      </w:tcPr>
    </w:tblStylePr>
    <w:tblStylePr w:type="lastRow">
      <w:rPr>
        <w:b/>
        <w:bCs/>
      </w:rPr>
      <w:tcPr>
        <w:tcBorders>
          <w:top w:val="double" w:color="F7F7F7" w:themeColor="accent6" w:themeTint="99" w:sz="2" w:space="0"/>
        </w:tcBorders>
      </w:tcPr>
    </w:tblStylePr>
    <w:tblStylePr w:type="firstCol">
      <w:rPr>
        <w:b/>
        <w:bCs/>
      </w:rPr>
    </w:tblStylePr>
    <w:tblStylePr w:type="lastCol">
      <w:rPr>
        <w:b/>
        <w:bCs/>
      </w:rPr>
    </w:tblStylePr>
  </w:style>
  <w:style w:type="table" w:customStyle="1" w:styleId="292">
    <w:name w:val="Grid Table 2"/>
    <w:basedOn w:val="88"/>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3">
    <w:name w:val="Grid Table 2 Accent 1"/>
    <w:basedOn w:val="88"/>
    <w:qFormat/>
    <w:uiPriority w:val="47"/>
    <w:tblPr>
      <w:tblBorders>
        <w:top w:val="single" w:color="6C6ECE" w:themeColor="accent1" w:themeTint="99" w:sz="2" w:space="0"/>
        <w:bottom w:val="single" w:color="6C6ECE" w:themeColor="accent1" w:themeTint="99" w:sz="2" w:space="0"/>
        <w:insideH w:val="single" w:color="6C6ECE" w:themeColor="accent1" w:themeTint="99" w:sz="2" w:space="0"/>
        <w:insideV w:val="single" w:color="6C6ECE" w:themeColor="accent1" w:themeTint="99" w:sz="2" w:space="0"/>
      </w:tblBorders>
    </w:tblPr>
    <w:tblStylePr w:type="firstRow">
      <w:rPr>
        <w:b/>
        <w:bCs/>
      </w:rPr>
      <w:tcPr>
        <w:tcBorders>
          <w:top w:val="nil"/>
          <w:bottom w:val="single" w:color="6C6ECE" w:themeColor="accent1" w:themeTint="99" w:sz="12" w:space="0"/>
          <w:insideH w:val="nil"/>
          <w:insideV w:val="nil"/>
        </w:tcBorders>
        <w:shd w:val="clear" w:color="auto" w:fill="FFFFFF" w:themeFill="background1"/>
      </w:tcPr>
    </w:tblStylePr>
    <w:tblStylePr w:type="lastRow">
      <w:rPr>
        <w:b/>
        <w:bCs/>
      </w:rPr>
      <w:tcPr>
        <w:tcBorders>
          <w:top w:val="double" w:color="6C6ECE"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ECEEE" w:themeFill="accent1" w:themeFillTint="33"/>
      </w:tcPr>
    </w:tblStylePr>
    <w:tblStylePr w:type="band1Horz">
      <w:tcPr>
        <w:shd w:val="clear" w:color="auto" w:fill="CECEEE" w:themeFill="accent1" w:themeFillTint="33"/>
      </w:tcPr>
    </w:tblStylePr>
  </w:style>
  <w:style w:type="table" w:customStyle="1" w:styleId="294">
    <w:name w:val="Grid Table 2 Accent 2"/>
    <w:basedOn w:val="88"/>
    <w:qFormat/>
    <w:uiPriority w:val="47"/>
    <w:tblPr>
      <w:tblBorders>
        <w:top w:val="single" w:color="7DC7E8" w:themeColor="accent2" w:themeTint="99" w:sz="2" w:space="0"/>
        <w:bottom w:val="single" w:color="7DC7E8" w:themeColor="accent2" w:themeTint="99" w:sz="2" w:space="0"/>
        <w:insideH w:val="single" w:color="7DC7E8" w:themeColor="accent2" w:themeTint="99" w:sz="2" w:space="0"/>
        <w:insideV w:val="single" w:color="7DC7E8" w:themeColor="accent2" w:themeTint="99" w:sz="2" w:space="0"/>
      </w:tblBorders>
    </w:tblPr>
    <w:tblStylePr w:type="firstRow">
      <w:rPr>
        <w:b/>
        <w:bCs/>
      </w:rPr>
      <w:tcPr>
        <w:tcBorders>
          <w:top w:val="nil"/>
          <w:bottom w:val="single" w:color="7DC7E8" w:themeColor="accent2" w:themeTint="99" w:sz="12" w:space="0"/>
          <w:insideH w:val="nil"/>
          <w:insideV w:val="nil"/>
        </w:tcBorders>
        <w:shd w:val="clear" w:color="auto" w:fill="FFFFFF" w:themeFill="background1"/>
      </w:tcPr>
    </w:tblStylePr>
    <w:tblStylePr w:type="lastRow">
      <w:rPr>
        <w:b/>
        <w:bCs/>
      </w:rPr>
      <w:tcPr>
        <w:tcBorders>
          <w:top w:val="double" w:color="7DC7E8"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3ECF7" w:themeFill="accent2" w:themeFillTint="33"/>
      </w:tcPr>
    </w:tblStylePr>
    <w:tblStylePr w:type="band1Horz">
      <w:tcPr>
        <w:shd w:val="clear" w:color="auto" w:fill="D3ECF7" w:themeFill="accent2" w:themeFillTint="33"/>
      </w:tcPr>
    </w:tblStylePr>
  </w:style>
  <w:style w:type="table" w:customStyle="1" w:styleId="295">
    <w:name w:val="Grid Table 2 Accent 3"/>
    <w:basedOn w:val="88"/>
    <w:qFormat/>
    <w:uiPriority w:val="47"/>
    <w:tblPr>
      <w:tblBorders>
        <w:top w:val="single" w:color="BFD7DF" w:themeColor="accent3" w:themeTint="99" w:sz="2" w:space="0"/>
        <w:bottom w:val="single" w:color="BFD7DF" w:themeColor="accent3" w:themeTint="99" w:sz="2" w:space="0"/>
        <w:insideH w:val="single" w:color="BFD7DF" w:themeColor="accent3" w:themeTint="99" w:sz="2" w:space="0"/>
        <w:insideV w:val="single" w:color="BFD7DF" w:themeColor="accent3" w:themeTint="99" w:sz="2" w:space="0"/>
      </w:tblBorders>
    </w:tblPr>
    <w:tblStylePr w:type="firstRow">
      <w:rPr>
        <w:b/>
        <w:bCs/>
      </w:rPr>
      <w:tcPr>
        <w:tcBorders>
          <w:top w:val="nil"/>
          <w:bottom w:val="single" w:color="BFD7DF" w:themeColor="accent3" w:themeTint="99" w:sz="12" w:space="0"/>
          <w:insideH w:val="nil"/>
          <w:insideV w:val="nil"/>
        </w:tcBorders>
        <w:shd w:val="clear" w:color="auto" w:fill="FFFFFF" w:themeFill="background1"/>
      </w:tcPr>
    </w:tblStylePr>
    <w:tblStylePr w:type="lastRow">
      <w:rPr>
        <w:b/>
        <w:bCs/>
      </w:rPr>
      <w:tcPr>
        <w:tcBorders>
          <w:top w:val="double" w:color="BFD7D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9F1F4" w:themeFill="accent3" w:themeFillTint="33"/>
      </w:tcPr>
    </w:tblStylePr>
    <w:tblStylePr w:type="band1Horz">
      <w:tcPr>
        <w:shd w:val="clear" w:color="auto" w:fill="E9F1F4" w:themeFill="accent3" w:themeFillTint="33"/>
      </w:tcPr>
    </w:tblStylePr>
  </w:style>
  <w:style w:type="table" w:customStyle="1" w:styleId="296">
    <w:name w:val="Grid Table 2 Accent 4"/>
    <w:basedOn w:val="88"/>
    <w:qFormat/>
    <w:uiPriority w:val="47"/>
    <w:tblPr>
      <w:tblBorders>
        <w:top w:val="single" w:color="DEEAEF" w:themeColor="accent4" w:themeTint="99" w:sz="2" w:space="0"/>
        <w:bottom w:val="single" w:color="DEEAEF" w:themeColor="accent4" w:themeTint="99" w:sz="2" w:space="0"/>
        <w:insideH w:val="single" w:color="DEEAEF" w:themeColor="accent4" w:themeTint="99" w:sz="2" w:space="0"/>
        <w:insideV w:val="single" w:color="DEEAEF" w:themeColor="accent4" w:themeTint="99" w:sz="2" w:space="0"/>
      </w:tblBorders>
    </w:tblPr>
    <w:tblStylePr w:type="firstRow">
      <w:rPr>
        <w:b/>
        <w:bCs/>
      </w:rPr>
      <w:tcPr>
        <w:tcBorders>
          <w:top w:val="nil"/>
          <w:bottom w:val="single" w:color="DEEAEF" w:themeColor="accent4" w:themeTint="99" w:sz="12" w:space="0"/>
          <w:insideH w:val="nil"/>
          <w:insideV w:val="nil"/>
        </w:tcBorders>
        <w:shd w:val="clear" w:color="auto" w:fill="FFFFFF" w:themeFill="background1"/>
      </w:tcPr>
    </w:tblStylePr>
    <w:tblStylePr w:type="lastRow">
      <w:rPr>
        <w:b/>
        <w:bCs/>
      </w:rPr>
      <w:tcPr>
        <w:tcBorders>
          <w:top w:val="double" w:color="DEEAEF"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4F8F9" w:themeFill="accent4" w:themeFillTint="33"/>
      </w:tcPr>
    </w:tblStylePr>
    <w:tblStylePr w:type="band1Horz">
      <w:tcPr>
        <w:shd w:val="clear" w:color="auto" w:fill="F4F8F9" w:themeFill="accent4" w:themeFillTint="33"/>
      </w:tcPr>
    </w:tblStylePr>
  </w:style>
  <w:style w:type="table" w:customStyle="1" w:styleId="297">
    <w:name w:val="Grid Table 2 Accent 5"/>
    <w:basedOn w:val="88"/>
    <w:qFormat/>
    <w:uiPriority w:val="47"/>
    <w:tblPr>
      <w:tblBorders>
        <w:top w:val="single" w:color="E9F1F4" w:themeColor="accent5" w:themeTint="99" w:sz="2" w:space="0"/>
        <w:bottom w:val="single" w:color="E9F1F4" w:themeColor="accent5" w:themeTint="99" w:sz="2" w:space="0"/>
        <w:insideH w:val="single" w:color="E9F1F4" w:themeColor="accent5" w:themeTint="99" w:sz="2" w:space="0"/>
        <w:insideV w:val="single" w:color="E9F1F4" w:themeColor="accent5" w:themeTint="99" w:sz="2" w:space="0"/>
      </w:tblBorders>
    </w:tblPr>
    <w:tblStylePr w:type="firstRow">
      <w:rPr>
        <w:b/>
        <w:bCs/>
      </w:rPr>
      <w:tcPr>
        <w:tcBorders>
          <w:top w:val="nil"/>
          <w:bottom w:val="single" w:color="E9F1F4" w:themeColor="accent5" w:themeTint="99" w:sz="12" w:space="0"/>
          <w:insideH w:val="nil"/>
          <w:insideV w:val="nil"/>
        </w:tcBorders>
        <w:shd w:val="clear" w:color="auto" w:fill="FFFFFF" w:themeFill="background1"/>
      </w:tcPr>
    </w:tblStylePr>
    <w:tblStylePr w:type="lastRow">
      <w:rPr>
        <w:b/>
        <w:bCs/>
      </w:rPr>
      <w:tcPr>
        <w:tcBorders>
          <w:top w:val="double" w:color="E9F1F4"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7FAFB" w:themeFill="accent5" w:themeFillTint="33"/>
      </w:tcPr>
    </w:tblStylePr>
    <w:tblStylePr w:type="band1Horz">
      <w:tcPr>
        <w:shd w:val="clear" w:color="auto" w:fill="F7FAFB" w:themeFill="accent5" w:themeFillTint="33"/>
      </w:tcPr>
    </w:tblStylePr>
  </w:style>
  <w:style w:type="table" w:customStyle="1" w:styleId="298">
    <w:name w:val="Grid Table 2 Accent 6"/>
    <w:basedOn w:val="88"/>
    <w:qFormat/>
    <w:uiPriority w:val="47"/>
    <w:tblPr>
      <w:tblBorders>
        <w:top w:val="single" w:color="F7F7F7" w:themeColor="accent6" w:themeTint="99" w:sz="2" w:space="0"/>
        <w:bottom w:val="single" w:color="F7F7F7" w:themeColor="accent6" w:themeTint="99" w:sz="2" w:space="0"/>
        <w:insideH w:val="single" w:color="F7F7F7" w:themeColor="accent6" w:themeTint="99" w:sz="2" w:space="0"/>
        <w:insideV w:val="single" w:color="F7F7F7" w:themeColor="accent6" w:themeTint="99" w:sz="2" w:space="0"/>
      </w:tblBorders>
    </w:tblPr>
    <w:tblStylePr w:type="firstRow">
      <w:rPr>
        <w:b/>
        <w:bCs/>
      </w:rPr>
      <w:tcPr>
        <w:tcBorders>
          <w:top w:val="nil"/>
          <w:bottom w:val="single" w:color="F7F7F7" w:themeColor="accent6" w:themeTint="99" w:sz="12" w:space="0"/>
          <w:insideH w:val="nil"/>
          <w:insideV w:val="nil"/>
        </w:tcBorders>
        <w:shd w:val="clear" w:color="auto" w:fill="FFFFFF" w:themeFill="background1"/>
      </w:tcPr>
    </w:tblStylePr>
    <w:tblStylePr w:type="lastRow">
      <w:rPr>
        <w:b/>
        <w:bCs/>
      </w:rPr>
      <w:tcPr>
        <w:tcBorders>
          <w:top w:val="double" w:color="F7F7F7"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CFCFC" w:themeFill="accent6" w:themeFillTint="33"/>
      </w:tcPr>
    </w:tblStylePr>
    <w:tblStylePr w:type="band1Horz">
      <w:tcPr>
        <w:shd w:val="clear" w:color="auto" w:fill="FCFCFC" w:themeFill="accent6" w:themeFillTint="33"/>
      </w:tcPr>
    </w:tblStylePr>
  </w:style>
  <w:style w:type="table" w:customStyle="1" w:styleId="299">
    <w:name w:val="Grid Table 3"/>
    <w:basedOn w:val="88"/>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00">
    <w:name w:val="Grid Table 3 Accent 1"/>
    <w:basedOn w:val="88"/>
    <w:qFormat/>
    <w:uiPriority w:val="48"/>
    <w:tblPr>
      <w:tblBorders>
        <w:top w:val="single" w:color="6C6ECE" w:themeColor="accent1" w:themeTint="99" w:sz="4" w:space="0"/>
        <w:left w:val="single" w:color="6C6ECE" w:themeColor="accent1" w:themeTint="99" w:sz="4" w:space="0"/>
        <w:bottom w:val="single" w:color="6C6ECE" w:themeColor="accent1" w:themeTint="99" w:sz="4" w:space="0"/>
        <w:right w:val="single" w:color="6C6ECE" w:themeColor="accent1" w:themeTint="99" w:sz="4" w:space="0"/>
        <w:insideH w:val="single" w:color="6C6ECE" w:themeColor="accent1" w:themeTint="99" w:sz="4" w:space="0"/>
        <w:insideV w:val="single" w:color="6C6ECE"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ECEEE" w:themeFill="accent1" w:themeFillTint="33"/>
      </w:tcPr>
    </w:tblStylePr>
    <w:tblStylePr w:type="band1Horz">
      <w:tcPr>
        <w:shd w:val="clear" w:color="auto" w:fill="CECEEE" w:themeFill="accent1" w:themeFillTint="33"/>
      </w:tcPr>
    </w:tblStylePr>
    <w:tblStylePr w:type="neCell">
      <w:tcPr>
        <w:tcBorders>
          <w:bottom w:val="single" w:color="6C6ECE" w:themeColor="accent1" w:themeTint="99" w:sz="4" w:space="0"/>
        </w:tcBorders>
      </w:tcPr>
    </w:tblStylePr>
    <w:tblStylePr w:type="nwCell">
      <w:tcPr>
        <w:tcBorders>
          <w:bottom w:val="single" w:color="6C6ECE" w:themeColor="accent1" w:themeTint="99" w:sz="4" w:space="0"/>
        </w:tcBorders>
      </w:tcPr>
    </w:tblStylePr>
    <w:tblStylePr w:type="seCell">
      <w:tcPr>
        <w:tcBorders>
          <w:top w:val="single" w:color="6C6ECE" w:themeColor="accent1" w:themeTint="99" w:sz="4" w:space="0"/>
        </w:tcBorders>
      </w:tcPr>
    </w:tblStylePr>
    <w:tblStylePr w:type="swCell">
      <w:tcPr>
        <w:tcBorders>
          <w:top w:val="single" w:color="6C6ECE" w:themeColor="accent1" w:themeTint="99" w:sz="4" w:space="0"/>
        </w:tcBorders>
      </w:tcPr>
    </w:tblStylePr>
  </w:style>
  <w:style w:type="table" w:customStyle="1" w:styleId="301">
    <w:name w:val="Grid Table 3 Accent 2"/>
    <w:basedOn w:val="88"/>
    <w:qFormat/>
    <w:uiPriority w:val="48"/>
    <w:tblPr>
      <w:tblBorders>
        <w:top w:val="single" w:color="7DC7E8" w:themeColor="accent2" w:themeTint="99" w:sz="4" w:space="0"/>
        <w:left w:val="single" w:color="7DC7E8" w:themeColor="accent2" w:themeTint="99" w:sz="4" w:space="0"/>
        <w:bottom w:val="single" w:color="7DC7E8" w:themeColor="accent2" w:themeTint="99" w:sz="4" w:space="0"/>
        <w:right w:val="single" w:color="7DC7E8" w:themeColor="accent2" w:themeTint="99" w:sz="4" w:space="0"/>
        <w:insideH w:val="single" w:color="7DC7E8" w:themeColor="accent2" w:themeTint="99" w:sz="4" w:space="0"/>
        <w:insideV w:val="single" w:color="7DC7E8"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3ECF7" w:themeFill="accent2" w:themeFillTint="33"/>
      </w:tcPr>
    </w:tblStylePr>
    <w:tblStylePr w:type="band1Horz">
      <w:tcPr>
        <w:shd w:val="clear" w:color="auto" w:fill="D3ECF7" w:themeFill="accent2" w:themeFillTint="33"/>
      </w:tcPr>
    </w:tblStylePr>
    <w:tblStylePr w:type="neCell">
      <w:tcPr>
        <w:tcBorders>
          <w:bottom w:val="single" w:color="7DC7E8" w:themeColor="accent2" w:themeTint="99" w:sz="4" w:space="0"/>
        </w:tcBorders>
      </w:tcPr>
    </w:tblStylePr>
    <w:tblStylePr w:type="nwCell">
      <w:tcPr>
        <w:tcBorders>
          <w:bottom w:val="single" w:color="7DC7E8" w:themeColor="accent2" w:themeTint="99" w:sz="4" w:space="0"/>
        </w:tcBorders>
      </w:tcPr>
    </w:tblStylePr>
    <w:tblStylePr w:type="seCell">
      <w:tcPr>
        <w:tcBorders>
          <w:top w:val="single" w:color="7DC7E8" w:themeColor="accent2" w:themeTint="99" w:sz="4" w:space="0"/>
        </w:tcBorders>
      </w:tcPr>
    </w:tblStylePr>
    <w:tblStylePr w:type="swCell">
      <w:tcPr>
        <w:tcBorders>
          <w:top w:val="single" w:color="7DC7E8" w:themeColor="accent2" w:themeTint="99" w:sz="4" w:space="0"/>
        </w:tcBorders>
      </w:tcPr>
    </w:tblStylePr>
  </w:style>
  <w:style w:type="table" w:customStyle="1" w:styleId="302">
    <w:name w:val="Grid Table 3 Accent 3"/>
    <w:basedOn w:val="88"/>
    <w:qFormat/>
    <w:uiPriority w:val="48"/>
    <w:tblPr>
      <w:tblBorders>
        <w:top w:val="single" w:color="BFD7DF" w:themeColor="accent3" w:themeTint="99" w:sz="4" w:space="0"/>
        <w:left w:val="single" w:color="BFD7DF" w:themeColor="accent3" w:themeTint="99" w:sz="4" w:space="0"/>
        <w:bottom w:val="single" w:color="BFD7DF" w:themeColor="accent3" w:themeTint="99" w:sz="4" w:space="0"/>
        <w:right w:val="single" w:color="BFD7DF" w:themeColor="accent3" w:themeTint="99" w:sz="4" w:space="0"/>
        <w:insideH w:val="single" w:color="BFD7DF" w:themeColor="accent3" w:themeTint="99" w:sz="4" w:space="0"/>
        <w:insideV w:val="single" w:color="BFD7DF"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1F4" w:themeFill="accent3" w:themeFillTint="33"/>
      </w:tcPr>
    </w:tblStylePr>
    <w:tblStylePr w:type="band1Horz">
      <w:tcPr>
        <w:shd w:val="clear" w:color="auto" w:fill="E9F1F4" w:themeFill="accent3" w:themeFillTint="33"/>
      </w:tcPr>
    </w:tblStylePr>
    <w:tblStylePr w:type="neCell">
      <w:tcPr>
        <w:tcBorders>
          <w:bottom w:val="single" w:color="BFD7DF" w:themeColor="accent3" w:themeTint="99" w:sz="4" w:space="0"/>
        </w:tcBorders>
      </w:tcPr>
    </w:tblStylePr>
    <w:tblStylePr w:type="nwCell">
      <w:tcPr>
        <w:tcBorders>
          <w:bottom w:val="single" w:color="BFD7DF" w:themeColor="accent3" w:themeTint="99" w:sz="4" w:space="0"/>
        </w:tcBorders>
      </w:tcPr>
    </w:tblStylePr>
    <w:tblStylePr w:type="seCell">
      <w:tcPr>
        <w:tcBorders>
          <w:top w:val="single" w:color="BFD7DF" w:themeColor="accent3" w:themeTint="99" w:sz="4" w:space="0"/>
        </w:tcBorders>
      </w:tcPr>
    </w:tblStylePr>
    <w:tblStylePr w:type="swCell">
      <w:tcPr>
        <w:tcBorders>
          <w:top w:val="single" w:color="BFD7DF" w:themeColor="accent3" w:themeTint="99" w:sz="4" w:space="0"/>
        </w:tcBorders>
      </w:tcPr>
    </w:tblStylePr>
  </w:style>
  <w:style w:type="table" w:customStyle="1" w:styleId="303">
    <w:name w:val="Grid Table 3 Accent 4"/>
    <w:basedOn w:val="88"/>
    <w:qFormat/>
    <w:uiPriority w:val="48"/>
    <w:tblPr>
      <w:tblBorders>
        <w:top w:val="single" w:color="DEEAEF" w:themeColor="accent4" w:themeTint="99" w:sz="4" w:space="0"/>
        <w:left w:val="single" w:color="DEEAEF" w:themeColor="accent4" w:themeTint="99" w:sz="4" w:space="0"/>
        <w:bottom w:val="single" w:color="DEEAEF" w:themeColor="accent4" w:themeTint="99" w:sz="4" w:space="0"/>
        <w:right w:val="single" w:color="DEEAEF" w:themeColor="accent4" w:themeTint="99" w:sz="4" w:space="0"/>
        <w:insideH w:val="single" w:color="DEEAEF" w:themeColor="accent4" w:themeTint="99" w:sz="4" w:space="0"/>
        <w:insideV w:val="single" w:color="DEEAEF"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4F8F9" w:themeFill="accent4" w:themeFillTint="33"/>
      </w:tcPr>
    </w:tblStylePr>
    <w:tblStylePr w:type="band1Horz">
      <w:tcPr>
        <w:shd w:val="clear" w:color="auto" w:fill="F4F8F9" w:themeFill="accent4" w:themeFillTint="33"/>
      </w:tcPr>
    </w:tblStylePr>
    <w:tblStylePr w:type="neCell">
      <w:tcPr>
        <w:tcBorders>
          <w:bottom w:val="single" w:color="DEEAEF" w:themeColor="accent4" w:themeTint="99" w:sz="4" w:space="0"/>
        </w:tcBorders>
      </w:tcPr>
    </w:tblStylePr>
    <w:tblStylePr w:type="nwCell">
      <w:tcPr>
        <w:tcBorders>
          <w:bottom w:val="single" w:color="DEEAEF" w:themeColor="accent4" w:themeTint="99" w:sz="4" w:space="0"/>
        </w:tcBorders>
      </w:tcPr>
    </w:tblStylePr>
    <w:tblStylePr w:type="seCell">
      <w:tcPr>
        <w:tcBorders>
          <w:top w:val="single" w:color="DEEAEF" w:themeColor="accent4" w:themeTint="99" w:sz="4" w:space="0"/>
        </w:tcBorders>
      </w:tcPr>
    </w:tblStylePr>
    <w:tblStylePr w:type="swCell">
      <w:tcPr>
        <w:tcBorders>
          <w:top w:val="single" w:color="DEEAEF" w:themeColor="accent4" w:themeTint="99" w:sz="4" w:space="0"/>
        </w:tcBorders>
      </w:tcPr>
    </w:tblStylePr>
  </w:style>
  <w:style w:type="table" w:customStyle="1" w:styleId="304">
    <w:name w:val="Grid Table 3 Accent 5"/>
    <w:basedOn w:val="88"/>
    <w:qFormat/>
    <w:uiPriority w:val="48"/>
    <w:tblPr>
      <w:tblBorders>
        <w:top w:val="single" w:color="E9F1F4" w:themeColor="accent5" w:themeTint="99" w:sz="4" w:space="0"/>
        <w:left w:val="single" w:color="E9F1F4" w:themeColor="accent5" w:themeTint="99" w:sz="4" w:space="0"/>
        <w:bottom w:val="single" w:color="E9F1F4" w:themeColor="accent5" w:themeTint="99" w:sz="4" w:space="0"/>
        <w:right w:val="single" w:color="E9F1F4" w:themeColor="accent5" w:themeTint="99" w:sz="4" w:space="0"/>
        <w:insideH w:val="single" w:color="E9F1F4" w:themeColor="accent5" w:themeTint="99" w:sz="4" w:space="0"/>
        <w:insideV w:val="single" w:color="E9F1F4"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7FAFB" w:themeFill="accent5" w:themeFillTint="33"/>
      </w:tcPr>
    </w:tblStylePr>
    <w:tblStylePr w:type="band1Horz">
      <w:tcPr>
        <w:shd w:val="clear" w:color="auto" w:fill="F7FAFB" w:themeFill="accent5" w:themeFillTint="33"/>
      </w:tcPr>
    </w:tblStylePr>
    <w:tblStylePr w:type="neCell">
      <w:tcPr>
        <w:tcBorders>
          <w:bottom w:val="single" w:color="E9F1F4" w:themeColor="accent5" w:themeTint="99" w:sz="4" w:space="0"/>
        </w:tcBorders>
      </w:tcPr>
    </w:tblStylePr>
    <w:tblStylePr w:type="nwCell">
      <w:tcPr>
        <w:tcBorders>
          <w:bottom w:val="single" w:color="E9F1F4" w:themeColor="accent5" w:themeTint="99" w:sz="4" w:space="0"/>
        </w:tcBorders>
      </w:tcPr>
    </w:tblStylePr>
    <w:tblStylePr w:type="seCell">
      <w:tcPr>
        <w:tcBorders>
          <w:top w:val="single" w:color="E9F1F4" w:themeColor="accent5" w:themeTint="99" w:sz="4" w:space="0"/>
        </w:tcBorders>
      </w:tcPr>
    </w:tblStylePr>
    <w:tblStylePr w:type="swCell">
      <w:tcPr>
        <w:tcBorders>
          <w:top w:val="single" w:color="E9F1F4" w:themeColor="accent5" w:themeTint="99" w:sz="4" w:space="0"/>
        </w:tcBorders>
      </w:tcPr>
    </w:tblStylePr>
  </w:style>
  <w:style w:type="table" w:customStyle="1" w:styleId="305">
    <w:name w:val="Grid Table 3 Accent 6"/>
    <w:basedOn w:val="88"/>
    <w:qFormat/>
    <w:uiPriority w:val="48"/>
    <w:tblPr>
      <w:tblBorders>
        <w:top w:val="single" w:color="F7F7F7" w:themeColor="accent6" w:themeTint="99" w:sz="4" w:space="0"/>
        <w:left w:val="single" w:color="F7F7F7" w:themeColor="accent6" w:themeTint="99" w:sz="4" w:space="0"/>
        <w:bottom w:val="single" w:color="F7F7F7" w:themeColor="accent6" w:themeTint="99" w:sz="4" w:space="0"/>
        <w:right w:val="single" w:color="F7F7F7" w:themeColor="accent6" w:themeTint="99" w:sz="4" w:space="0"/>
        <w:insideH w:val="single" w:color="F7F7F7" w:themeColor="accent6" w:themeTint="99" w:sz="4" w:space="0"/>
        <w:insideV w:val="single" w:color="F7F7F7"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CFCFC" w:themeFill="accent6" w:themeFillTint="33"/>
      </w:tcPr>
    </w:tblStylePr>
    <w:tblStylePr w:type="band1Horz">
      <w:tcPr>
        <w:shd w:val="clear" w:color="auto" w:fill="FCFCFC" w:themeFill="accent6" w:themeFillTint="33"/>
      </w:tcPr>
    </w:tblStylePr>
    <w:tblStylePr w:type="neCell">
      <w:tcPr>
        <w:tcBorders>
          <w:bottom w:val="single" w:color="F7F7F7" w:themeColor="accent6" w:themeTint="99" w:sz="4" w:space="0"/>
        </w:tcBorders>
      </w:tcPr>
    </w:tblStylePr>
    <w:tblStylePr w:type="nwCell">
      <w:tcPr>
        <w:tcBorders>
          <w:bottom w:val="single" w:color="F7F7F7" w:themeColor="accent6" w:themeTint="99" w:sz="4" w:space="0"/>
        </w:tcBorders>
      </w:tcPr>
    </w:tblStylePr>
    <w:tblStylePr w:type="seCell">
      <w:tcPr>
        <w:tcBorders>
          <w:top w:val="single" w:color="F7F7F7" w:themeColor="accent6" w:themeTint="99" w:sz="4" w:space="0"/>
        </w:tcBorders>
      </w:tcPr>
    </w:tblStylePr>
    <w:tblStylePr w:type="swCell">
      <w:tcPr>
        <w:tcBorders>
          <w:top w:val="single" w:color="F7F7F7" w:themeColor="accent6" w:themeTint="99" w:sz="4" w:space="0"/>
        </w:tcBorders>
      </w:tcPr>
    </w:tblStylePr>
  </w:style>
  <w:style w:type="table" w:customStyle="1" w:styleId="306">
    <w:name w:val="Grid Table 4"/>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7">
    <w:name w:val="Grid Table 4 Accent 1"/>
    <w:basedOn w:val="88"/>
    <w:qFormat/>
    <w:uiPriority w:val="49"/>
    <w:tblPr>
      <w:tblBorders>
        <w:top w:val="single" w:color="6C6ECE" w:themeColor="accent1" w:themeTint="99" w:sz="4" w:space="0"/>
        <w:left w:val="single" w:color="6C6ECE" w:themeColor="accent1" w:themeTint="99" w:sz="4" w:space="0"/>
        <w:bottom w:val="single" w:color="6C6ECE" w:themeColor="accent1" w:themeTint="99" w:sz="4" w:space="0"/>
        <w:right w:val="single" w:color="6C6ECE" w:themeColor="accent1" w:themeTint="99" w:sz="4" w:space="0"/>
        <w:insideH w:val="single" w:color="6C6ECE" w:themeColor="accent1" w:themeTint="99" w:sz="4" w:space="0"/>
        <w:insideV w:val="single" w:color="6C6ECE" w:themeColor="accent1" w:themeTint="99" w:sz="4" w:space="0"/>
      </w:tblBorders>
    </w:tblPr>
    <w:tblStylePr w:type="firstRow">
      <w:rPr>
        <w:b/>
        <w:bCs/>
        <w:color w:val="FFFFFF" w:themeColor="background1"/>
        <w14:textFill>
          <w14:solidFill>
            <w14:schemeClr w14:val="bg1"/>
          </w14:solidFill>
        </w14:textFill>
      </w:rPr>
      <w:tcPr>
        <w:tcBorders>
          <w:top w:val="single" w:color="2E308B" w:themeColor="accent1" w:sz="4" w:space="0"/>
          <w:left w:val="single" w:color="2E308B" w:themeColor="accent1" w:sz="4" w:space="0"/>
          <w:bottom w:val="single" w:color="2E308B" w:themeColor="accent1" w:sz="4" w:space="0"/>
          <w:right w:val="single" w:color="2E308B" w:themeColor="accent1" w:sz="4" w:space="0"/>
          <w:insideH w:val="nil"/>
          <w:insideV w:val="nil"/>
        </w:tcBorders>
        <w:shd w:val="clear" w:color="auto" w:fill="2E308B" w:themeFill="accent1"/>
      </w:tcPr>
    </w:tblStylePr>
    <w:tblStylePr w:type="lastRow">
      <w:rPr>
        <w:b/>
        <w:bCs/>
      </w:rPr>
      <w:tcPr>
        <w:tcBorders>
          <w:top w:val="double" w:color="2E308B" w:themeColor="accent1" w:sz="4" w:space="0"/>
        </w:tcBorders>
      </w:tcPr>
    </w:tblStylePr>
    <w:tblStylePr w:type="firstCol">
      <w:rPr>
        <w:b/>
        <w:bCs/>
      </w:rPr>
    </w:tblStylePr>
    <w:tblStylePr w:type="lastCol">
      <w:rPr>
        <w:b/>
        <w:bCs/>
      </w:rPr>
    </w:tblStylePr>
    <w:tblStylePr w:type="band1Vert">
      <w:tcPr>
        <w:shd w:val="clear" w:color="auto" w:fill="CECEEE" w:themeFill="accent1" w:themeFillTint="33"/>
      </w:tcPr>
    </w:tblStylePr>
    <w:tblStylePr w:type="band1Horz">
      <w:tcPr>
        <w:shd w:val="clear" w:color="auto" w:fill="CECEEE" w:themeFill="accent1" w:themeFillTint="33"/>
      </w:tcPr>
    </w:tblStylePr>
  </w:style>
  <w:style w:type="table" w:customStyle="1" w:styleId="308">
    <w:name w:val="Grid Table 4 Accent 2"/>
    <w:basedOn w:val="88"/>
    <w:qFormat/>
    <w:uiPriority w:val="49"/>
    <w:tblPr>
      <w:tblBorders>
        <w:top w:val="single" w:color="7DC7E8" w:themeColor="accent2" w:themeTint="99" w:sz="4" w:space="0"/>
        <w:left w:val="single" w:color="7DC7E8" w:themeColor="accent2" w:themeTint="99" w:sz="4" w:space="0"/>
        <w:bottom w:val="single" w:color="7DC7E8" w:themeColor="accent2" w:themeTint="99" w:sz="4" w:space="0"/>
        <w:right w:val="single" w:color="7DC7E8" w:themeColor="accent2" w:themeTint="99" w:sz="4" w:space="0"/>
        <w:insideH w:val="single" w:color="7DC7E8" w:themeColor="accent2" w:themeTint="99" w:sz="4" w:space="0"/>
        <w:insideV w:val="single" w:color="7DC7E8" w:themeColor="accent2" w:themeTint="99" w:sz="4" w:space="0"/>
      </w:tblBorders>
    </w:tblPr>
    <w:tblStylePr w:type="firstRow">
      <w:rPr>
        <w:b/>
        <w:bCs/>
        <w:color w:val="FFFFFF" w:themeColor="background1"/>
        <w14:textFill>
          <w14:solidFill>
            <w14:schemeClr w14:val="bg1"/>
          </w14:solidFill>
        </w14:textFill>
      </w:rPr>
      <w:tcPr>
        <w:tcBorders>
          <w:top w:val="single" w:color="27A3DA" w:themeColor="accent2" w:sz="4" w:space="0"/>
          <w:left w:val="single" w:color="27A3DA" w:themeColor="accent2" w:sz="4" w:space="0"/>
          <w:bottom w:val="single" w:color="27A3DA" w:themeColor="accent2" w:sz="4" w:space="0"/>
          <w:right w:val="single" w:color="27A3DA" w:themeColor="accent2" w:sz="4" w:space="0"/>
          <w:insideH w:val="nil"/>
          <w:insideV w:val="nil"/>
        </w:tcBorders>
        <w:shd w:val="clear" w:color="auto" w:fill="27A3DA" w:themeFill="accent2"/>
      </w:tcPr>
    </w:tblStylePr>
    <w:tblStylePr w:type="lastRow">
      <w:rPr>
        <w:b/>
        <w:bCs/>
      </w:rPr>
      <w:tcPr>
        <w:tcBorders>
          <w:top w:val="double" w:color="27A3DA" w:themeColor="accent2" w:sz="4" w:space="0"/>
        </w:tcBorders>
      </w:tcPr>
    </w:tblStylePr>
    <w:tblStylePr w:type="firstCol">
      <w:rPr>
        <w:b/>
        <w:bCs/>
      </w:rPr>
    </w:tblStylePr>
    <w:tblStylePr w:type="lastCol">
      <w:rPr>
        <w:b/>
        <w:bCs/>
      </w:rPr>
    </w:tblStylePr>
    <w:tblStylePr w:type="band1Vert">
      <w:tcPr>
        <w:shd w:val="clear" w:color="auto" w:fill="D3ECF7" w:themeFill="accent2" w:themeFillTint="33"/>
      </w:tcPr>
    </w:tblStylePr>
    <w:tblStylePr w:type="band1Horz">
      <w:tcPr>
        <w:shd w:val="clear" w:color="auto" w:fill="D3ECF7" w:themeFill="accent2" w:themeFillTint="33"/>
      </w:tcPr>
    </w:tblStylePr>
  </w:style>
  <w:style w:type="table" w:customStyle="1" w:styleId="309">
    <w:name w:val="Grid Table 4 Accent 3"/>
    <w:basedOn w:val="88"/>
    <w:qFormat/>
    <w:uiPriority w:val="49"/>
    <w:tblPr>
      <w:tblBorders>
        <w:top w:val="single" w:color="BFD7DF" w:themeColor="accent3" w:themeTint="99" w:sz="4" w:space="0"/>
        <w:left w:val="single" w:color="BFD7DF" w:themeColor="accent3" w:themeTint="99" w:sz="4" w:space="0"/>
        <w:bottom w:val="single" w:color="BFD7DF" w:themeColor="accent3" w:themeTint="99" w:sz="4" w:space="0"/>
        <w:right w:val="single" w:color="BFD7DF" w:themeColor="accent3" w:themeTint="99" w:sz="4" w:space="0"/>
        <w:insideH w:val="single" w:color="BFD7DF" w:themeColor="accent3" w:themeTint="99" w:sz="4" w:space="0"/>
        <w:insideV w:val="single" w:color="BFD7DF" w:themeColor="accent3" w:themeTint="99" w:sz="4" w:space="0"/>
      </w:tblBorders>
    </w:tblPr>
    <w:tblStylePr w:type="firstRow">
      <w:rPr>
        <w:b/>
        <w:bCs/>
        <w:color w:val="FFFFFF" w:themeColor="background1"/>
        <w14:textFill>
          <w14:solidFill>
            <w14:schemeClr w14:val="bg1"/>
          </w14:solidFill>
        </w14:textFill>
      </w:rPr>
      <w:tcPr>
        <w:tcBorders>
          <w:top w:val="single" w:color="95BDCB" w:themeColor="accent3" w:sz="4" w:space="0"/>
          <w:left w:val="single" w:color="95BDCB" w:themeColor="accent3" w:sz="4" w:space="0"/>
          <w:bottom w:val="single" w:color="95BDCB" w:themeColor="accent3" w:sz="4" w:space="0"/>
          <w:right w:val="single" w:color="95BDCB" w:themeColor="accent3" w:sz="4" w:space="0"/>
          <w:insideH w:val="nil"/>
          <w:insideV w:val="nil"/>
        </w:tcBorders>
        <w:shd w:val="clear" w:color="auto" w:fill="95BDCB" w:themeFill="accent3"/>
      </w:tcPr>
    </w:tblStylePr>
    <w:tblStylePr w:type="lastRow">
      <w:rPr>
        <w:b/>
        <w:bCs/>
      </w:rPr>
      <w:tcPr>
        <w:tcBorders>
          <w:top w:val="double" w:color="95BDCB" w:themeColor="accent3" w:sz="4" w:space="0"/>
        </w:tcBorders>
      </w:tcPr>
    </w:tblStylePr>
    <w:tblStylePr w:type="firstCol">
      <w:rPr>
        <w:b/>
        <w:bCs/>
      </w:rPr>
    </w:tblStylePr>
    <w:tblStylePr w:type="lastCol">
      <w:rPr>
        <w:b/>
        <w:bCs/>
      </w:rPr>
    </w:tblStylePr>
    <w:tblStylePr w:type="band1Vert">
      <w:tcPr>
        <w:shd w:val="clear" w:color="auto" w:fill="E9F1F4" w:themeFill="accent3" w:themeFillTint="33"/>
      </w:tcPr>
    </w:tblStylePr>
    <w:tblStylePr w:type="band1Horz">
      <w:tcPr>
        <w:shd w:val="clear" w:color="auto" w:fill="E9F1F4" w:themeFill="accent3" w:themeFillTint="33"/>
      </w:tcPr>
    </w:tblStylePr>
  </w:style>
  <w:style w:type="table" w:customStyle="1" w:styleId="310">
    <w:name w:val="Grid Table 4 Accent 4"/>
    <w:basedOn w:val="88"/>
    <w:qFormat/>
    <w:uiPriority w:val="49"/>
    <w:tblPr>
      <w:tblBorders>
        <w:top w:val="single" w:color="DEEAEF" w:themeColor="accent4" w:themeTint="99" w:sz="4" w:space="0"/>
        <w:left w:val="single" w:color="DEEAEF" w:themeColor="accent4" w:themeTint="99" w:sz="4" w:space="0"/>
        <w:bottom w:val="single" w:color="DEEAEF" w:themeColor="accent4" w:themeTint="99" w:sz="4" w:space="0"/>
        <w:right w:val="single" w:color="DEEAEF" w:themeColor="accent4" w:themeTint="99" w:sz="4" w:space="0"/>
        <w:insideH w:val="single" w:color="DEEAEF" w:themeColor="accent4" w:themeTint="99" w:sz="4" w:space="0"/>
        <w:insideV w:val="single" w:color="DEEAEF" w:themeColor="accent4" w:themeTint="99" w:sz="4" w:space="0"/>
      </w:tblBorders>
    </w:tblPr>
    <w:tblStylePr w:type="firstRow">
      <w:rPr>
        <w:b/>
        <w:bCs/>
        <w:color w:val="FFFFFF" w:themeColor="background1"/>
        <w14:textFill>
          <w14:solidFill>
            <w14:schemeClr w14:val="bg1"/>
          </w14:solidFill>
        </w14:textFill>
      </w:rPr>
      <w:tcPr>
        <w:tcBorders>
          <w:top w:val="single" w:color="C9DDE5" w:themeColor="accent4" w:sz="4" w:space="0"/>
          <w:left w:val="single" w:color="C9DDE5" w:themeColor="accent4" w:sz="4" w:space="0"/>
          <w:bottom w:val="single" w:color="C9DDE5" w:themeColor="accent4" w:sz="4" w:space="0"/>
          <w:right w:val="single" w:color="C9DDE5" w:themeColor="accent4" w:sz="4" w:space="0"/>
          <w:insideH w:val="nil"/>
          <w:insideV w:val="nil"/>
        </w:tcBorders>
        <w:shd w:val="clear" w:color="auto" w:fill="C9DDE5" w:themeFill="accent4"/>
      </w:tcPr>
    </w:tblStylePr>
    <w:tblStylePr w:type="lastRow">
      <w:rPr>
        <w:b/>
        <w:bCs/>
      </w:rPr>
      <w:tcPr>
        <w:tcBorders>
          <w:top w:val="double" w:color="C9DDE5" w:themeColor="accent4" w:sz="4" w:space="0"/>
        </w:tcBorders>
      </w:tcPr>
    </w:tblStylePr>
    <w:tblStylePr w:type="firstCol">
      <w:rPr>
        <w:b/>
        <w:bCs/>
      </w:rPr>
    </w:tblStylePr>
    <w:tblStylePr w:type="lastCol">
      <w:rPr>
        <w:b/>
        <w:bCs/>
      </w:rPr>
    </w:tblStylePr>
    <w:tblStylePr w:type="band1Vert">
      <w:tcPr>
        <w:shd w:val="clear" w:color="auto" w:fill="F4F8F9" w:themeFill="accent4" w:themeFillTint="33"/>
      </w:tcPr>
    </w:tblStylePr>
    <w:tblStylePr w:type="band1Horz">
      <w:tcPr>
        <w:shd w:val="clear" w:color="auto" w:fill="F4F8F9" w:themeFill="accent4" w:themeFillTint="33"/>
      </w:tcPr>
    </w:tblStylePr>
  </w:style>
  <w:style w:type="table" w:customStyle="1" w:styleId="311">
    <w:name w:val="Grid Table 4 Accent 5"/>
    <w:basedOn w:val="88"/>
    <w:qFormat/>
    <w:uiPriority w:val="49"/>
    <w:tblPr>
      <w:tblBorders>
        <w:top w:val="single" w:color="E9F1F4" w:themeColor="accent5" w:themeTint="99" w:sz="4" w:space="0"/>
        <w:left w:val="single" w:color="E9F1F4" w:themeColor="accent5" w:themeTint="99" w:sz="4" w:space="0"/>
        <w:bottom w:val="single" w:color="E9F1F4" w:themeColor="accent5" w:themeTint="99" w:sz="4" w:space="0"/>
        <w:right w:val="single" w:color="E9F1F4" w:themeColor="accent5" w:themeTint="99" w:sz="4" w:space="0"/>
        <w:insideH w:val="single" w:color="E9F1F4" w:themeColor="accent5" w:themeTint="99" w:sz="4" w:space="0"/>
        <w:insideV w:val="single" w:color="E9F1F4" w:themeColor="accent5" w:themeTint="99" w:sz="4" w:space="0"/>
      </w:tblBorders>
    </w:tblPr>
    <w:tblStylePr w:type="firstRow">
      <w:rPr>
        <w:b/>
        <w:bCs/>
        <w:color w:val="FFFFFF" w:themeColor="background1"/>
        <w14:textFill>
          <w14:solidFill>
            <w14:schemeClr w14:val="bg1"/>
          </w14:solidFill>
        </w14:textFill>
      </w:rPr>
      <w:tcPr>
        <w:tcBorders>
          <w:top w:val="single" w:color="DBE8ED" w:themeColor="accent5" w:sz="4" w:space="0"/>
          <w:left w:val="single" w:color="DBE8ED" w:themeColor="accent5" w:sz="4" w:space="0"/>
          <w:bottom w:val="single" w:color="DBE8ED" w:themeColor="accent5" w:sz="4" w:space="0"/>
          <w:right w:val="single" w:color="DBE8ED" w:themeColor="accent5" w:sz="4" w:space="0"/>
          <w:insideH w:val="nil"/>
          <w:insideV w:val="nil"/>
        </w:tcBorders>
        <w:shd w:val="clear" w:color="auto" w:fill="DBE8ED" w:themeFill="accent5"/>
      </w:tcPr>
    </w:tblStylePr>
    <w:tblStylePr w:type="lastRow">
      <w:rPr>
        <w:b/>
        <w:bCs/>
      </w:rPr>
      <w:tcPr>
        <w:tcBorders>
          <w:top w:val="double" w:color="DBE8ED" w:themeColor="accent5" w:sz="4" w:space="0"/>
        </w:tcBorders>
      </w:tcPr>
    </w:tblStylePr>
    <w:tblStylePr w:type="firstCol">
      <w:rPr>
        <w:b/>
        <w:bCs/>
      </w:rPr>
    </w:tblStylePr>
    <w:tblStylePr w:type="lastCol">
      <w:rPr>
        <w:b/>
        <w:bCs/>
      </w:rPr>
    </w:tblStylePr>
    <w:tblStylePr w:type="band1Vert">
      <w:tcPr>
        <w:shd w:val="clear" w:color="auto" w:fill="F7FAFB" w:themeFill="accent5" w:themeFillTint="33"/>
      </w:tcPr>
    </w:tblStylePr>
    <w:tblStylePr w:type="band1Horz">
      <w:tcPr>
        <w:shd w:val="clear" w:color="auto" w:fill="F7FAFB" w:themeFill="accent5" w:themeFillTint="33"/>
      </w:tcPr>
    </w:tblStylePr>
  </w:style>
  <w:style w:type="table" w:customStyle="1" w:styleId="312">
    <w:name w:val="Grid Table 4 Accent 6"/>
    <w:basedOn w:val="88"/>
    <w:qFormat/>
    <w:uiPriority w:val="49"/>
    <w:tblPr>
      <w:tblBorders>
        <w:top w:val="single" w:color="F7F7F7" w:themeColor="accent6" w:themeTint="99" w:sz="4" w:space="0"/>
        <w:left w:val="single" w:color="F7F7F7" w:themeColor="accent6" w:themeTint="99" w:sz="4" w:space="0"/>
        <w:bottom w:val="single" w:color="F7F7F7" w:themeColor="accent6" w:themeTint="99" w:sz="4" w:space="0"/>
        <w:right w:val="single" w:color="F7F7F7" w:themeColor="accent6" w:themeTint="99" w:sz="4" w:space="0"/>
        <w:insideH w:val="single" w:color="F7F7F7" w:themeColor="accent6" w:themeTint="99" w:sz="4" w:space="0"/>
        <w:insideV w:val="single" w:color="F7F7F7" w:themeColor="accent6" w:themeTint="99" w:sz="4" w:space="0"/>
      </w:tblBorders>
    </w:tblPr>
    <w:tblStylePr w:type="firstRow">
      <w:rPr>
        <w:b/>
        <w:bCs/>
        <w:color w:val="FFFFFF" w:themeColor="background1"/>
        <w14:textFill>
          <w14:solidFill>
            <w14:schemeClr w14:val="bg1"/>
          </w14:solidFill>
        </w14:textFill>
      </w:rPr>
      <w:tcPr>
        <w:tcBorders>
          <w:top w:val="single" w:color="F2F2F2" w:themeColor="accent6" w:sz="4" w:space="0"/>
          <w:left w:val="single" w:color="F2F2F2" w:themeColor="accent6" w:sz="4" w:space="0"/>
          <w:bottom w:val="single" w:color="F2F2F2" w:themeColor="accent6" w:sz="4" w:space="0"/>
          <w:right w:val="single" w:color="F2F2F2" w:themeColor="accent6" w:sz="4" w:space="0"/>
          <w:insideH w:val="nil"/>
          <w:insideV w:val="nil"/>
        </w:tcBorders>
        <w:shd w:val="clear" w:color="auto" w:fill="F2F2F2" w:themeFill="accent6"/>
      </w:tcPr>
    </w:tblStylePr>
    <w:tblStylePr w:type="lastRow">
      <w:rPr>
        <w:b/>
        <w:bCs/>
      </w:rPr>
      <w:tcPr>
        <w:tcBorders>
          <w:top w:val="double" w:color="F2F2F2" w:themeColor="accent6" w:sz="4" w:space="0"/>
        </w:tcBorders>
      </w:tcPr>
    </w:tblStylePr>
    <w:tblStylePr w:type="firstCol">
      <w:rPr>
        <w:b/>
        <w:bCs/>
      </w:rPr>
    </w:tblStylePr>
    <w:tblStylePr w:type="lastCol">
      <w:rPr>
        <w:b/>
        <w:bCs/>
      </w:rPr>
    </w:tblStylePr>
    <w:tblStylePr w:type="band1Vert">
      <w:tcPr>
        <w:shd w:val="clear" w:color="auto" w:fill="FCFCFC" w:themeFill="accent6" w:themeFillTint="33"/>
      </w:tcPr>
    </w:tblStylePr>
    <w:tblStylePr w:type="band1Horz">
      <w:tcPr>
        <w:shd w:val="clear" w:color="auto" w:fill="FCFCFC" w:themeFill="accent6" w:themeFillTint="33"/>
      </w:tcPr>
    </w:tblStylePr>
  </w:style>
  <w:style w:type="table" w:customStyle="1" w:styleId="313">
    <w:name w:val="Grid Table 5 Dark"/>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14">
    <w:name w:val="Grid Table 5 Dark Accent 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ECEEE"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E308B"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E308B"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2E308B"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E308B" w:themeFill="accent1"/>
      </w:tcPr>
    </w:tblStylePr>
    <w:tblStylePr w:type="band1Vert">
      <w:tcPr>
        <w:shd w:val="clear" w:color="auto" w:fill="9D9EDE" w:themeFill="accent1" w:themeFillTint="66"/>
      </w:tcPr>
    </w:tblStylePr>
    <w:tblStylePr w:type="band1Horz">
      <w:tcPr>
        <w:shd w:val="clear" w:color="auto" w:fill="9D9EDE" w:themeFill="accent1" w:themeFillTint="66"/>
      </w:tcPr>
    </w:tblStylePr>
  </w:style>
  <w:style w:type="table" w:customStyle="1" w:styleId="315">
    <w:name w:val="Grid Table 5 Dark Accent 2"/>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3ECF7"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7A3DA"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7A3DA"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27A3DA"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7A3DA" w:themeFill="accent2"/>
      </w:tcPr>
    </w:tblStylePr>
    <w:tblStylePr w:type="band1Vert">
      <w:tcPr>
        <w:shd w:val="clear" w:color="auto" w:fill="A8DAF0" w:themeFill="accent2" w:themeFillTint="66"/>
      </w:tcPr>
    </w:tblStylePr>
    <w:tblStylePr w:type="band1Horz">
      <w:tcPr>
        <w:shd w:val="clear" w:color="auto" w:fill="A8DAF0" w:themeFill="accent2" w:themeFillTint="66"/>
      </w:tcPr>
    </w:tblStylePr>
  </w:style>
  <w:style w:type="table" w:customStyle="1" w:styleId="316">
    <w:name w:val="Grid Table 5 Dark Accent 3"/>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9F1F4"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5BDCB"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5BDCB"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95BDCB"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5BDCB" w:themeFill="accent3"/>
      </w:tcPr>
    </w:tblStylePr>
    <w:tblStylePr w:type="band1Vert">
      <w:tcPr>
        <w:shd w:val="clear" w:color="auto" w:fill="D4E4EA" w:themeFill="accent3" w:themeFillTint="66"/>
      </w:tcPr>
    </w:tblStylePr>
    <w:tblStylePr w:type="band1Horz">
      <w:tcPr>
        <w:shd w:val="clear" w:color="auto" w:fill="D4E4EA" w:themeFill="accent3" w:themeFillTint="66"/>
      </w:tcPr>
    </w:tblStylePr>
  </w:style>
  <w:style w:type="table" w:customStyle="1" w:styleId="317">
    <w:name w:val="Grid Table 5 Dark Accent 4"/>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8F9"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9DDE5"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9DDE5"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C9DDE5"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9DDE5" w:themeFill="accent4"/>
      </w:tcPr>
    </w:tblStylePr>
    <w:tblStylePr w:type="band1Vert">
      <w:tcPr>
        <w:shd w:val="clear" w:color="auto" w:fill="E9F1F4" w:themeFill="accent4" w:themeFillTint="66"/>
      </w:tcPr>
    </w:tblStylePr>
    <w:tblStylePr w:type="band1Horz">
      <w:tcPr>
        <w:shd w:val="clear" w:color="auto" w:fill="E9F1F4" w:themeFill="accent4" w:themeFillTint="66"/>
      </w:tcPr>
    </w:tblStylePr>
  </w:style>
  <w:style w:type="table" w:customStyle="1" w:styleId="318">
    <w:name w:val="Grid Table 5 Dark Accent 5"/>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7FAFB"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BE8ED"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BE8ED"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DBE8ED"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BE8ED" w:themeFill="accent5"/>
      </w:tcPr>
    </w:tblStylePr>
    <w:tblStylePr w:type="band1Vert">
      <w:tcPr>
        <w:shd w:val="clear" w:color="auto" w:fill="F0F5F7" w:themeFill="accent5" w:themeFillTint="66"/>
      </w:tcPr>
    </w:tblStylePr>
    <w:tblStylePr w:type="band1Horz">
      <w:tcPr>
        <w:shd w:val="clear" w:color="auto" w:fill="F0F5F7" w:themeFill="accent5" w:themeFillTint="66"/>
      </w:tcPr>
    </w:tblStylePr>
  </w:style>
  <w:style w:type="table" w:customStyle="1" w:styleId="319">
    <w:name w:val="Grid Table 5 Dark Accent 6"/>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CFCFC"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2F2F2"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2F2F2"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2F2F2"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2F2F2" w:themeFill="accent6"/>
      </w:tcPr>
    </w:tblStylePr>
    <w:tblStylePr w:type="band1Vert">
      <w:tcPr>
        <w:shd w:val="clear" w:color="auto" w:fill="F9F9F9" w:themeFill="accent6" w:themeFillTint="66"/>
      </w:tcPr>
    </w:tblStylePr>
    <w:tblStylePr w:type="band1Horz">
      <w:tcPr>
        <w:shd w:val="clear" w:color="auto" w:fill="F9F9F9" w:themeFill="accent6" w:themeFillTint="66"/>
      </w:tcPr>
    </w:tblStylePr>
  </w:style>
  <w:style w:type="table" w:customStyle="1" w:styleId="320">
    <w:name w:val="Grid Table 6 Colorful"/>
    <w:basedOn w:val="88"/>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21">
    <w:name w:val="Grid Table 6 Colorful Accent 1"/>
    <w:basedOn w:val="88"/>
    <w:qFormat/>
    <w:uiPriority w:val="51"/>
    <w:rPr>
      <w:color w:val="232468" w:themeColor="accent1" w:themeShade="BF"/>
    </w:rPr>
    <w:tblPr>
      <w:tblBorders>
        <w:top w:val="single" w:color="6C6ECE" w:themeColor="accent1" w:themeTint="99" w:sz="4" w:space="0"/>
        <w:left w:val="single" w:color="6C6ECE" w:themeColor="accent1" w:themeTint="99" w:sz="4" w:space="0"/>
        <w:bottom w:val="single" w:color="6C6ECE" w:themeColor="accent1" w:themeTint="99" w:sz="4" w:space="0"/>
        <w:right w:val="single" w:color="6C6ECE" w:themeColor="accent1" w:themeTint="99" w:sz="4" w:space="0"/>
        <w:insideH w:val="single" w:color="6C6ECE" w:themeColor="accent1" w:themeTint="99" w:sz="4" w:space="0"/>
        <w:insideV w:val="single" w:color="6C6ECE" w:themeColor="accent1" w:themeTint="99" w:sz="4" w:space="0"/>
      </w:tblBorders>
    </w:tblPr>
    <w:tblStylePr w:type="firstRow">
      <w:rPr>
        <w:b/>
        <w:bCs/>
      </w:rPr>
      <w:tcPr>
        <w:tcBorders>
          <w:bottom w:val="single" w:color="6C6ECE" w:themeColor="accent1" w:themeTint="99" w:sz="12" w:space="0"/>
        </w:tcBorders>
      </w:tcPr>
    </w:tblStylePr>
    <w:tblStylePr w:type="lastRow">
      <w:rPr>
        <w:b/>
        <w:bCs/>
      </w:rPr>
      <w:tcPr>
        <w:tcBorders>
          <w:top w:val="double" w:color="6C6ECE" w:themeColor="accent1" w:themeTint="99" w:sz="4" w:space="0"/>
        </w:tcBorders>
      </w:tcPr>
    </w:tblStylePr>
    <w:tblStylePr w:type="firstCol">
      <w:rPr>
        <w:b/>
        <w:bCs/>
      </w:rPr>
    </w:tblStylePr>
    <w:tblStylePr w:type="lastCol">
      <w:rPr>
        <w:b/>
        <w:bCs/>
      </w:rPr>
    </w:tblStylePr>
    <w:tblStylePr w:type="band1Vert">
      <w:tcPr>
        <w:shd w:val="clear" w:color="auto" w:fill="CECEEE" w:themeFill="accent1" w:themeFillTint="33"/>
      </w:tcPr>
    </w:tblStylePr>
    <w:tblStylePr w:type="band1Horz">
      <w:tcPr>
        <w:shd w:val="clear" w:color="auto" w:fill="CECEEE" w:themeFill="accent1" w:themeFillTint="33"/>
      </w:tcPr>
    </w:tblStylePr>
  </w:style>
  <w:style w:type="table" w:customStyle="1" w:styleId="322">
    <w:name w:val="Grid Table 6 Colorful Accent 2"/>
    <w:basedOn w:val="88"/>
    <w:qFormat/>
    <w:uiPriority w:val="51"/>
    <w:rPr>
      <w:color w:val="1C7BA5" w:themeColor="accent2" w:themeShade="BF"/>
    </w:rPr>
    <w:tblPr>
      <w:tblBorders>
        <w:top w:val="single" w:color="7DC7E8" w:themeColor="accent2" w:themeTint="99" w:sz="4" w:space="0"/>
        <w:left w:val="single" w:color="7DC7E8" w:themeColor="accent2" w:themeTint="99" w:sz="4" w:space="0"/>
        <w:bottom w:val="single" w:color="7DC7E8" w:themeColor="accent2" w:themeTint="99" w:sz="4" w:space="0"/>
        <w:right w:val="single" w:color="7DC7E8" w:themeColor="accent2" w:themeTint="99" w:sz="4" w:space="0"/>
        <w:insideH w:val="single" w:color="7DC7E8" w:themeColor="accent2" w:themeTint="99" w:sz="4" w:space="0"/>
        <w:insideV w:val="single" w:color="7DC7E8" w:themeColor="accent2" w:themeTint="99" w:sz="4" w:space="0"/>
      </w:tblBorders>
    </w:tblPr>
    <w:tblStylePr w:type="firstRow">
      <w:rPr>
        <w:b/>
        <w:bCs/>
      </w:rPr>
      <w:tcPr>
        <w:tcBorders>
          <w:bottom w:val="single" w:color="7DC7E8" w:themeColor="accent2" w:themeTint="99" w:sz="12" w:space="0"/>
        </w:tcBorders>
      </w:tcPr>
    </w:tblStylePr>
    <w:tblStylePr w:type="lastRow">
      <w:rPr>
        <w:b/>
        <w:bCs/>
      </w:rPr>
      <w:tcPr>
        <w:tcBorders>
          <w:top w:val="double" w:color="7DC7E8" w:themeColor="accent2" w:themeTint="99" w:sz="4" w:space="0"/>
        </w:tcBorders>
      </w:tcPr>
    </w:tblStylePr>
    <w:tblStylePr w:type="firstCol">
      <w:rPr>
        <w:b/>
        <w:bCs/>
      </w:rPr>
    </w:tblStylePr>
    <w:tblStylePr w:type="lastCol">
      <w:rPr>
        <w:b/>
        <w:bCs/>
      </w:rPr>
    </w:tblStylePr>
    <w:tblStylePr w:type="band1Vert">
      <w:tcPr>
        <w:shd w:val="clear" w:color="auto" w:fill="D3ECF7" w:themeFill="accent2" w:themeFillTint="33"/>
      </w:tcPr>
    </w:tblStylePr>
    <w:tblStylePr w:type="band1Horz">
      <w:tcPr>
        <w:shd w:val="clear" w:color="auto" w:fill="D3ECF7" w:themeFill="accent2" w:themeFillTint="33"/>
      </w:tcPr>
    </w:tblStylePr>
  </w:style>
  <w:style w:type="table" w:customStyle="1" w:styleId="323">
    <w:name w:val="Grid Table 6 Colorful Accent 3"/>
    <w:basedOn w:val="88"/>
    <w:qFormat/>
    <w:uiPriority w:val="51"/>
    <w:rPr>
      <w:color w:val="5A98AE" w:themeColor="accent3" w:themeShade="BF"/>
    </w:rPr>
    <w:tblPr>
      <w:tblBorders>
        <w:top w:val="single" w:color="BFD7DF" w:themeColor="accent3" w:themeTint="99" w:sz="4" w:space="0"/>
        <w:left w:val="single" w:color="BFD7DF" w:themeColor="accent3" w:themeTint="99" w:sz="4" w:space="0"/>
        <w:bottom w:val="single" w:color="BFD7DF" w:themeColor="accent3" w:themeTint="99" w:sz="4" w:space="0"/>
        <w:right w:val="single" w:color="BFD7DF" w:themeColor="accent3" w:themeTint="99" w:sz="4" w:space="0"/>
        <w:insideH w:val="single" w:color="BFD7DF" w:themeColor="accent3" w:themeTint="99" w:sz="4" w:space="0"/>
        <w:insideV w:val="single" w:color="BFD7DF" w:themeColor="accent3" w:themeTint="99" w:sz="4" w:space="0"/>
      </w:tblBorders>
    </w:tblPr>
    <w:tblStylePr w:type="firstRow">
      <w:rPr>
        <w:b/>
        <w:bCs/>
      </w:rPr>
      <w:tcPr>
        <w:tcBorders>
          <w:bottom w:val="single" w:color="BFD7DF" w:themeColor="accent3" w:themeTint="99" w:sz="12" w:space="0"/>
        </w:tcBorders>
      </w:tcPr>
    </w:tblStylePr>
    <w:tblStylePr w:type="lastRow">
      <w:rPr>
        <w:b/>
        <w:bCs/>
      </w:rPr>
      <w:tcPr>
        <w:tcBorders>
          <w:top w:val="double" w:color="BFD7DF" w:themeColor="accent3" w:themeTint="99" w:sz="4" w:space="0"/>
        </w:tcBorders>
      </w:tcPr>
    </w:tblStylePr>
    <w:tblStylePr w:type="firstCol">
      <w:rPr>
        <w:b/>
        <w:bCs/>
      </w:rPr>
    </w:tblStylePr>
    <w:tblStylePr w:type="lastCol">
      <w:rPr>
        <w:b/>
        <w:bCs/>
      </w:rPr>
    </w:tblStylePr>
    <w:tblStylePr w:type="band1Vert">
      <w:tcPr>
        <w:shd w:val="clear" w:color="auto" w:fill="E9F1F4" w:themeFill="accent3" w:themeFillTint="33"/>
      </w:tcPr>
    </w:tblStylePr>
    <w:tblStylePr w:type="band1Horz">
      <w:tcPr>
        <w:shd w:val="clear" w:color="auto" w:fill="E9F1F4" w:themeFill="accent3" w:themeFillTint="33"/>
      </w:tcPr>
    </w:tblStylePr>
  </w:style>
  <w:style w:type="table" w:customStyle="1" w:styleId="324">
    <w:name w:val="Grid Table 6 Colorful Accent 4"/>
    <w:basedOn w:val="88"/>
    <w:qFormat/>
    <w:uiPriority w:val="51"/>
    <w:rPr>
      <w:color w:val="80AFC2" w:themeColor="accent4" w:themeShade="BF"/>
    </w:rPr>
    <w:tblPr>
      <w:tblBorders>
        <w:top w:val="single" w:color="DEEAEF" w:themeColor="accent4" w:themeTint="99" w:sz="4" w:space="0"/>
        <w:left w:val="single" w:color="DEEAEF" w:themeColor="accent4" w:themeTint="99" w:sz="4" w:space="0"/>
        <w:bottom w:val="single" w:color="DEEAEF" w:themeColor="accent4" w:themeTint="99" w:sz="4" w:space="0"/>
        <w:right w:val="single" w:color="DEEAEF" w:themeColor="accent4" w:themeTint="99" w:sz="4" w:space="0"/>
        <w:insideH w:val="single" w:color="DEEAEF" w:themeColor="accent4" w:themeTint="99" w:sz="4" w:space="0"/>
        <w:insideV w:val="single" w:color="DEEAEF" w:themeColor="accent4" w:themeTint="99" w:sz="4" w:space="0"/>
      </w:tblBorders>
    </w:tblPr>
    <w:tblStylePr w:type="firstRow">
      <w:rPr>
        <w:b/>
        <w:bCs/>
      </w:rPr>
      <w:tcPr>
        <w:tcBorders>
          <w:bottom w:val="single" w:color="DEEAEF" w:themeColor="accent4" w:themeTint="99" w:sz="12" w:space="0"/>
        </w:tcBorders>
      </w:tcPr>
    </w:tblStylePr>
    <w:tblStylePr w:type="lastRow">
      <w:rPr>
        <w:b/>
        <w:bCs/>
      </w:rPr>
      <w:tcPr>
        <w:tcBorders>
          <w:top w:val="double" w:color="DEEAEF" w:themeColor="accent4" w:themeTint="99" w:sz="4" w:space="0"/>
        </w:tcBorders>
      </w:tcPr>
    </w:tblStylePr>
    <w:tblStylePr w:type="firstCol">
      <w:rPr>
        <w:b/>
        <w:bCs/>
      </w:rPr>
    </w:tblStylePr>
    <w:tblStylePr w:type="lastCol">
      <w:rPr>
        <w:b/>
        <w:bCs/>
      </w:rPr>
    </w:tblStylePr>
    <w:tblStylePr w:type="band1Vert">
      <w:tcPr>
        <w:shd w:val="clear" w:color="auto" w:fill="F4F8F9" w:themeFill="accent4" w:themeFillTint="33"/>
      </w:tcPr>
    </w:tblStylePr>
    <w:tblStylePr w:type="band1Horz">
      <w:tcPr>
        <w:shd w:val="clear" w:color="auto" w:fill="F4F8F9" w:themeFill="accent4" w:themeFillTint="33"/>
      </w:tcPr>
    </w:tblStylePr>
  </w:style>
  <w:style w:type="table" w:customStyle="1" w:styleId="325">
    <w:name w:val="Grid Table 6 Colorful Accent 5"/>
    <w:basedOn w:val="88"/>
    <w:qFormat/>
    <w:uiPriority w:val="51"/>
    <w:rPr>
      <w:color w:val="8FB7C7" w:themeColor="accent5" w:themeShade="BF"/>
    </w:rPr>
    <w:tblPr>
      <w:tblBorders>
        <w:top w:val="single" w:color="E9F1F4" w:themeColor="accent5" w:themeTint="99" w:sz="4" w:space="0"/>
        <w:left w:val="single" w:color="E9F1F4" w:themeColor="accent5" w:themeTint="99" w:sz="4" w:space="0"/>
        <w:bottom w:val="single" w:color="E9F1F4" w:themeColor="accent5" w:themeTint="99" w:sz="4" w:space="0"/>
        <w:right w:val="single" w:color="E9F1F4" w:themeColor="accent5" w:themeTint="99" w:sz="4" w:space="0"/>
        <w:insideH w:val="single" w:color="E9F1F4" w:themeColor="accent5" w:themeTint="99" w:sz="4" w:space="0"/>
        <w:insideV w:val="single" w:color="E9F1F4" w:themeColor="accent5" w:themeTint="99" w:sz="4" w:space="0"/>
      </w:tblBorders>
    </w:tblPr>
    <w:tblStylePr w:type="firstRow">
      <w:rPr>
        <w:b/>
        <w:bCs/>
      </w:rPr>
      <w:tcPr>
        <w:tcBorders>
          <w:bottom w:val="single" w:color="E9F1F4" w:themeColor="accent5" w:themeTint="99" w:sz="12" w:space="0"/>
        </w:tcBorders>
      </w:tcPr>
    </w:tblStylePr>
    <w:tblStylePr w:type="lastRow">
      <w:rPr>
        <w:b/>
        <w:bCs/>
      </w:rPr>
      <w:tcPr>
        <w:tcBorders>
          <w:top w:val="double" w:color="E9F1F4" w:themeColor="accent5" w:themeTint="99" w:sz="4" w:space="0"/>
        </w:tcBorders>
      </w:tcPr>
    </w:tblStylePr>
    <w:tblStylePr w:type="firstCol">
      <w:rPr>
        <w:b/>
        <w:bCs/>
      </w:rPr>
    </w:tblStylePr>
    <w:tblStylePr w:type="lastCol">
      <w:rPr>
        <w:b/>
        <w:bCs/>
      </w:rPr>
    </w:tblStylePr>
    <w:tblStylePr w:type="band1Vert">
      <w:tcPr>
        <w:shd w:val="clear" w:color="auto" w:fill="F7FAFB" w:themeFill="accent5" w:themeFillTint="33"/>
      </w:tcPr>
    </w:tblStylePr>
    <w:tblStylePr w:type="band1Horz">
      <w:tcPr>
        <w:shd w:val="clear" w:color="auto" w:fill="F7FAFB" w:themeFill="accent5" w:themeFillTint="33"/>
      </w:tcPr>
    </w:tblStylePr>
  </w:style>
  <w:style w:type="table" w:customStyle="1" w:styleId="326">
    <w:name w:val="Grid Table 6 Colorful Accent 6"/>
    <w:basedOn w:val="88"/>
    <w:qFormat/>
    <w:uiPriority w:val="51"/>
    <w:rPr>
      <w:color w:val="B5B5B5" w:themeColor="accent6" w:themeShade="BF"/>
    </w:rPr>
    <w:tblPr>
      <w:tblBorders>
        <w:top w:val="single" w:color="F7F7F7" w:themeColor="accent6" w:themeTint="99" w:sz="4" w:space="0"/>
        <w:left w:val="single" w:color="F7F7F7" w:themeColor="accent6" w:themeTint="99" w:sz="4" w:space="0"/>
        <w:bottom w:val="single" w:color="F7F7F7" w:themeColor="accent6" w:themeTint="99" w:sz="4" w:space="0"/>
        <w:right w:val="single" w:color="F7F7F7" w:themeColor="accent6" w:themeTint="99" w:sz="4" w:space="0"/>
        <w:insideH w:val="single" w:color="F7F7F7" w:themeColor="accent6" w:themeTint="99" w:sz="4" w:space="0"/>
        <w:insideV w:val="single" w:color="F7F7F7" w:themeColor="accent6" w:themeTint="99" w:sz="4" w:space="0"/>
      </w:tblBorders>
    </w:tblPr>
    <w:tblStylePr w:type="firstRow">
      <w:rPr>
        <w:b/>
        <w:bCs/>
      </w:rPr>
      <w:tcPr>
        <w:tcBorders>
          <w:bottom w:val="single" w:color="F7F7F7" w:themeColor="accent6" w:themeTint="99" w:sz="12" w:space="0"/>
        </w:tcBorders>
      </w:tcPr>
    </w:tblStylePr>
    <w:tblStylePr w:type="lastRow">
      <w:rPr>
        <w:b/>
        <w:bCs/>
      </w:rPr>
      <w:tcPr>
        <w:tcBorders>
          <w:top w:val="double" w:color="F7F7F7" w:themeColor="accent6" w:themeTint="99" w:sz="4" w:space="0"/>
        </w:tcBorders>
      </w:tcPr>
    </w:tblStylePr>
    <w:tblStylePr w:type="firstCol">
      <w:rPr>
        <w:b/>
        <w:bCs/>
      </w:rPr>
    </w:tblStylePr>
    <w:tblStylePr w:type="lastCol">
      <w:rPr>
        <w:b/>
        <w:bCs/>
      </w:rPr>
    </w:tblStylePr>
    <w:tblStylePr w:type="band1Vert">
      <w:tcPr>
        <w:shd w:val="clear" w:color="auto" w:fill="FCFCFC" w:themeFill="accent6" w:themeFillTint="33"/>
      </w:tcPr>
    </w:tblStylePr>
    <w:tblStylePr w:type="band1Horz">
      <w:tcPr>
        <w:shd w:val="clear" w:color="auto" w:fill="FCFCFC" w:themeFill="accent6" w:themeFillTint="33"/>
      </w:tcPr>
    </w:tblStylePr>
  </w:style>
  <w:style w:type="table" w:customStyle="1" w:styleId="327">
    <w:name w:val="Grid Table 7 Colorful"/>
    <w:basedOn w:val="88"/>
    <w:qFormat/>
    <w:uiPriority w:val="52"/>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28">
    <w:name w:val="Grid Table 7 Colorful Accent 1"/>
    <w:basedOn w:val="88"/>
    <w:qFormat/>
    <w:uiPriority w:val="52"/>
    <w:rPr>
      <w:color w:val="232468" w:themeColor="accent1" w:themeShade="BF"/>
    </w:rPr>
    <w:tblPr>
      <w:tblBorders>
        <w:top w:val="single" w:color="6C6ECE" w:themeColor="accent1" w:themeTint="99" w:sz="4" w:space="0"/>
        <w:left w:val="single" w:color="6C6ECE" w:themeColor="accent1" w:themeTint="99" w:sz="4" w:space="0"/>
        <w:bottom w:val="single" w:color="6C6ECE" w:themeColor="accent1" w:themeTint="99" w:sz="4" w:space="0"/>
        <w:right w:val="single" w:color="6C6ECE" w:themeColor="accent1" w:themeTint="99" w:sz="4" w:space="0"/>
        <w:insideH w:val="single" w:color="6C6ECE" w:themeColor="accent1" w:themeTint="99" w:sz="4" w:space="0"/>
        <w:insideV w:val="single" w:color="6C6ECE"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ECEEE" w:themeFill="accent1" w:themeFillTint="33"/>
      </w:tcPr>
    </w:tblStylePr>
    <w:tblStylePr w:type="band1Horz">
      <w:tcPr>
        <w:shd w:val="clear" w:color="auto" w:fill="CECEEE" w:themeFill="accent1" w:themeFillTint="33"/>
      </w:tcPr>
    </w:tblStylePr>
    <w:tblStylePr w:type="neCell">
      <w:tcPr>
        <w:tcBorders>
          <w:bottom w:val="single" w:color="6C6ECE" w:themeColor="accent1" w:themeTint="99" w:sz="4" w:space="0"/>
        </w:tcBorders>
      </w:tcPr>
    </w:tblStylePr>
    <w:tblStylePr w:type="nwCell">
      <w:tcPr>
        <w:tcBorders>
          <w:bottom w:val="single" w:color="6C6ECE" w:themeColor="accent1" w:themeTint="99" w:sz="4" w:space="0"/>
        </w:tcBorders>
      </w:tcPr>
    </w:tblStylePr>
    <w:tblStylePr w:type="seCell">
      <w:tcPr>
        <w:tcBorders>
          <w:top w:val="single" w:color="6C6ECE" w:themeColor="accent1" w:themeTint="99" w:sz="4" w:space="0"/>
        </w:tcBorders>
      </w:tcPr>
    </w:tblStylePr>
    <w:tblStylePr w:type="swCell">
      <w:tcPr>
        <w:tcBorders>
          <w:top w:val="single" w:color="6C6ECE" w:themeColor="accent1" w:themeTint="99" w:sz="4" w:space="0"/>
        </w:tcBorders>
      </w:tcPr>
    </w:tblStylePr>
  </w:style>
  <w:style w:type="table" w:customStyle="1" w:styleId="329">
    <w:name w:val="Grid Table 7 Colorful Accent 2"/>
    <w:basedOn w:val="88"/>
    <w:qFormat/>
    <w:uiPriority w:val="52"/>
    <w:rPr>
      <w:color w:val="1C7BA5" w:themeColor="accent2" w:themeShade="BF"/>
    </w:rPr>
    <w:tblPr>
      <w:tblBorders>
        <w:top w:val="single" w:color="7DC7E8" w:themeColor="accent2" w:themeTint="99" w:sz="4" w:space="0"/>
        <w:left w:val="single" w:color="7DC7E8" w:themeColor="accent2" w:themeTint="99" w:sz="4" w:space="0"/>
        <w:bottom w:val="single" w:color="7DC7E8" w:themeColor="accent2" w:themeTint="99" w:sz="4" w:space="0"/>
        <w:right w:val="single" w:color="7DC7E8" w:themeColor="accent2" w:themeTint="99" w:sz="4" w:space="0"/>
        <w:insideH w:val="single" w:color="7DC7E8" w:themeColor="accent2" w:themeTint="99" w:sz="4" w:space="0"/>
        <w:insideV w:val="single" w:color="7DC7E8"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3ECF7" w:themeFill="accent2" w:themeFillTint="33"/>
      </w:tcPr>
    </w:tblStylePr>
    <w:tblStylePr w:type="band1Horz">
      <w:tcPr>
        <w:shd w:val="clear" w:color="auto" w:fill="D3ECF7" w:themeFill="accent2" w:themeFillTint="33"/>
      </w:tcPr>
    </w:tblStylePr>
    <w:tblStylePr w:type="neCell">
      <w:tcPr>
        <w:tcBorders>
          <w:bottom w:val="single" w:color="7DC7E8" w:themeColor="accent2" w:themeTint="99" w:sz="4" w:space="0"/>
        </w:tcBorders>
      </w:tcPr>
    </w:tblStylePr>
    <w:tblStylePr w:type="nwCell">
      <w:tcPr>
        <w:tcBorders>
          <w:bottom w:val="single" w:color="7DC7E8" w:themeColor="accent2" w:themeTint="99" w:sz="4" w:space="0"/>
        </w:tcBorders>
      </w:tcPr>
    </w:tblStylePr>
    <w:tblStylePr w:type="seCell">
      <w:tcPr>
        <w:tcBorders>
          <w:top w:val="single" w:color="7DC7E8" w:themeColor="accent2" w:themeTint="99" w:sz="4" w:space="0"/>
        </w:tcBorders>
      </w:tcPr>
    </w:tblStylePr>
    <w:tblStylePr w:type="swCell">
      <w:tcPr>
        <w:tcBorders>
          <w:top w:val="single" w:color="7DC7E8" w:themeColor="accent2" w:themeTint="99" w:sz="4" w:space="0"/>
        </w:tcBorders>
      </w:tcPr>
    </w:tblStylePr>
  </w:style>
  <w:style w:type="table" w:customStyle="1" w:styleId="330">
    <w:name w:val="Grid Table 7 Colorful Accent 3"/>
    <w:basedOn w:val="88"/>
    <w:qFormat/>
    <w:uiPriority w:val="52"/>
    <w:rPr>
      <w:color w:val="5A98AE" w:themeColor="accent3" w:themeShade="BF"/>
    </w:rPr>
    <w:tblPr>
      <w:tblBorders>
        <w:top w:val="single" w:color="BFD7DF" w:themeColor="accent3" w:themeTint="99" w:sz="4" w:space="0"/>
        <w:left w:val="single" w:color="BFD7DF" w:themeColor="accent3" w:themeTint="99" w:sz="4" w:space="0"/>
        <w:bottom w:val="single" w:color="BFD7DF" w:themeColor="accent3" w:themeTint="99" w:sz="4" w:space="0"/>
        <w:right w:val="single" w:color="BFD7DF" w:themeColor="accent3" w:themeTint="99" w:sz="4" w:space="0"/>
        <w:insideH w:val="single" w:color="BFD7DF" w:themeColor="accent3" w:themeTint="99" w:sz="4" w:space="0"/>
        <w:insideV w:val="single" w:color="BFD7DF"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1F4" w:themeFill="accent3" w:themeFillTint="33"/>
      </w:tcPr>
    </w:tblStylePr>
    <w:tblStylePr w:type="band1Horz">
      <w:tcPr>
        <w:shd w:val="clear" w:color="auto" w:fill="E9F1F4" w:themeFill="accent3" w:themeFillTint="33"/>
      </w:tcPr>
    </w:tblStylePr>
    <w:tblStylePr w:type="neCell">
      <w:tcPr>
        <w:tcBorders>
          <w:bottom w:val="single" w:color="BFD7DF" w:themeColor="accent3" w:themeTint="99" w:sz="4" w:space="0"/>
        </w:tcBorders>
      </w:tcPr>
    </w:tblStylePr>
    <w:tblStylePr w:type="nwCell">
      <w:tcPr>
        <w:tcBorders>
          <w:bottom w:val="single" w:color="BFD7DF" w:themeColor="accent3" w:themeTint="99" w:sz="4" w:space="0"/>
        </w:tcBorders>
      </w:tcPr>
    </w:tblStylePr>
    <w:tblStylePr w:type="seCell">
      <w:tcPr>
        <w:tcBorders>
          <w:top w:val="single" w:color="BFD7DF" w:themeColor="accent3" w:themeTint="99" w:sz="4" w:space="0"/>
        </w:tcBorders>
      </w:tcPr>
    </w:tblStylePr>
    <w:tblStylePr w:type="swCell">
      <w:tcPr>
        <w:tcBorders>
          <w:top w:val="single" w:color="BFD7DF" w:themeColor="accent3" w:themeTint="99" w:sz="4" w:space="0"/>
        </w:tcBorders>
      </w:tcPr>
    </w:tblStylePr>
  </w:style>
  <w:style w:type="table" w:customStyle="1" w:styleId="331">
    <w:name w:val="Grid Table 7 Colorful Accent 4"/>
    <w:basedOn w:val="88"/>
    <w:qFormat/>
    <w:uiPriority w:val="52"/>
    <w:rPr>
      <w:color w:val="80AFC2" w:themeColor="accent4" w:themeShade="BF"/>
    </w:rPr>
    <w:tblPr>
      <w:tblBorders>
        <w:top w:val="single" w:color="DEEAEF" w:themeColor="accent4" w:themeTint="99" w:sz="4" w:space="0"/>
        <w:left w:val="single" w:color="DEEAEF" w:themeColor="accent4" w:themeTint="99" w:sz="4" w:space="0"/>
        <w:bottom w:val="single" w:color="DEEAEF" w:themeColor="accent4" w:themeTint="99" w:sz="4" w:space="0"/>
        <w:right w:val="single" w:color="DEEAEF" w:themeColor="accent4" w:themeTint="99" w:sz="4" w:space="0"/>
        <w:insideH w:val="single" w:color="DEEAEF" w:themeColor="accent4" w:themeTint="99" w:sz="4" w:space="0"/>
        <w:insideV w:val="single" w:color="DEEAEF"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4F8F9" w:themeFill="accent4" w:themeFillTint="33"/>
      </w:tcPr>
    </w:tblStylePr>
    <w:tblStylePr w:type="band1Horz">
      <w:tcPr>
        <w:shd w:val="clear" w:color="auto" w:fill="F4F8F9" w:themeFill="accent4" w:themeFillTint="33"/>
      </w:tcPr>
    </w:tblStylePr>
    <w:tblStylePr w:type="neCell">
      <w:tcPr>
        <w:tcBorders>
          <w:bottom w:val="single" w:color="DEEAEF" w:themeColor="accent4" w:themeTint="99" w:sz="4" w:space="0"/>
        </w:tcBorders>
      </w:tcPr>
    </w:tblStylePr>
    <w:tblStylePr w:type="nwCell">
      <w:tcPr>
        <w:tcBorders>
          <w:bottom w:val="single" w:color="DEEAEF" w:themeColor="accent4" w:themeTint="99" w:sz="4" w:space="0"/>
        </w:tcBorders>
      </w:tcPr>
    </w:tblStylePr>
    <w:tblStylePr w:type="seCell">
      <w:tcPr>
        <w:tcBorders>
          <w:top w:val="single" w:color="DEEAEF" w:themeColor="accent4" w:themeTint="99" w:sz="4" w:space="0"/>
        </w:tcBorders>
      </w:tcPr>
    </w:tblStylePr>
    <w:tblStylePr w:type="swCell">
      <w:tcPr>
        <w:tcBorders>
          <w:top w:val="single" w:color="DEEAEF" w:themeColor="accent4" w:themeTint="99" w:sz="4" w:space="0"/>
        </w:tcBorders>
      </w:tcPr>
    </w:tblStylePr>
  </w:style>
  <w:style w:type="table" w:customStyle="1" w:styleId="332">
    <w:name w:val="Grid Table 7 Colorful Accent 5"/>
    <w:basedOn w:val="88"/>
    <w:qFormat/>
    <w:uiPriority w:val="52"/>
    <w:rPr>
      <w:color w:val="8FB7C7" w:themeColor="accent5" w:themeShade="BF"/>
    </w:rPr>
    <w:tblPr>
      <w:tblBorders>
        <w:top w:val="single" w:color="E9F1F4" w:themeColor="accent5" w:themeTint="99" w:sz="4" w:space="0"/>
        <w:left w:val="single" w:color="E9F1F4" w:themeColor="accent5" w:themeTint="99" w:sz="4" w:space="0"/>
        <w:bottom w:val="single" w:color="E9F1F4" w:themeColor="accent5" w:themeTint="99" w:sz="4" w:space="0"/>
        <w:right w:val="single" w:color="E9F1F4" w:themeColor="accent5" w:themeTint="99" w:sz="4" w:space="0"/>
        <w:insideH w:val="single" w:color="E9F1F4" w:themeColor="accent5" w:themeTint="99" w:sz="4" w:space="0"/>
        <w:insideV w:val="single" w:color="E9F1F4"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7FAFB" w:themeFill="accent5" w:themeFillTint="33"/>
      </w:tcPr>
    </w:tblStylePr>
    <w:tblStylePr w:type="band1Horz">
      <w:tcPr>
        <w:shd w:val="clear" w:color="auto" w:fill="F7FAFB" w:themeFill="accent5" w:themeFillTint="33"/>
      </w:tcPr>
    </w:tblStylePr>
    <w:tblStylePr w:type="neCell">
      <w:tcPr>
        <w:tcBorders>
          <w:bottom w:val="single" w:color="E9F1F4" w:themeColor="accent5" w:themeTint="99" w:sz="4" w:space="0"/>
        </w:tcBorders>
      </w:tcPr>
    </w:tblStylePr>
    <w:tblStylePr w:type="nwCell">
      <w:tcPr>
        <w:tcBorders>
          <w:bottom w:val="single" w:color="E9F1F4" w:themeColor="accent5" w:themeTint="99" w:sz="4" w:space="0"/>
        </w:tcBorders>
      </w:tcPr>
    </w:tblStylePr>
    <w:tblStylePr w:type="seCell">
      <w:tcPr>
        <w:tcBorders>
          <w:top w:val="single" w:color="E9F1F4" w:themeColor="accent5" w:themeTint="99" w:sz="4" w:space="0"/>
        </w:tcBorders>
      </w:tcPr>
    </w:tblStylePr>
    <w:tblStylePr w:type="swCell">
      <w:tcPr>
        <w:tcBorders>
          <w:top w:val="single" w:color="E9F1F4" w:themeColor="accent5" w:themeTint="99" w:sz="4" w:space="0"/>
        </w:tcBorders>
      </w:tcPr>
    </w:tblStylePr>
  </w:style>
  <w:style w:type="table" w:customStyle="1" w:styleId="333">
    <w:name w:val="Grid Table 7 Colorful Accent 6"/>
    <w:basedOn w:val="88"/>
    <w:qFormat/>
    <w:uiPriority w:val="52"/>
    <w:rPr>
      <w:color w:val="B5B5B5" w:themeColor="accent6" w:themeShade="BF"/>
    </w:rPr>
    <w:tblPr>
      <w:tblBorders>
        <w:top w:val="single" w:color="F7F7F7" w:themeColor="accent6" w:themeTint="99" w:sz="4" w:space="0"/>
        <w:left w:val="single" w:color="F7F7F7" w:themeColor="accent6" w:themeTint="99" w:sz="4" w:space="0"/>
        <w:bottom w:val="single" w:color="F7F7F7" w:themeColor="accent6" w:themeTint="99" w:sz="4" w:space="0"/>
        <w:right w:val="single" w:color="F7F7F7" w:themeColor="accent6" w:themeTint="99" w:sz="4" w:space="0"/>
        <w:insideH w:val="single" w:color="F7F7F7" w:themeColor="accent6" w:themeTint="99" w:sz="4" w:space="0"/>
        <w:insideV w:val="single" w:color="F7F7F7"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CFCFC" w:themeFill="accent6" w:themeFillTint="33"/>
      </w:tcPr>
    </w:tblStylePr>
    <w:tblStylePr w:type="band1Horz">
      <w:tcPr>
        <w:shd w:val="clear" w:color="auto" w:fill="FCFCFC" w:themeFill="accent6" w:themeFillTint="33"/>
      </w:tcPr>
    </w:tblStylePr>
    <w:tblStylePr w:type="neCell">
      <w:tcPr>
        <w:tcBorders>
          <w:bottom w:val="single" w:color="F7F7F7" w:themeColor="accent6" w:themeTint="99" w:sz="4" w:space="0"/>
        </w:tcBorders>
      </w:tcPr>
    </w:tblStylePr>
    <w:tblStylePr w:type="nwCell">
      <w:tcPr>
        <w:tcBorders>
          <w:bottom w:val="single" w:color="F7F7F7" w:themeColor="accent6" w:themeTint="99" w:sz="4" w:space="0"/>
        </w:tcBorders>
      </w:tcPr>
    </w:tblStylePr>
    <w:tblStylePr w:type="seCell">
      <w:tcPr>
        <w:tcBorders>
          <w:top w:val="single" w:color="F7F7F7" w:themeColor="accent6" w:themeTint="99" w:sz="4" w:space="0"/>
        </w:tcBorders>
      </w:tcPr>
    </w:tblStylePr>
    <w:tblStylePr w:type="swCell">
      <w:tcPr>
        <w:tcBorders>
          <w:top w:val="single" w:color="F7F7F7" w:themeColor="accent6" w:themeTint="99" w:sz="4" w:space="0"/>
        </w:tcBorders>
      </w:tcPr>
    </w:tblStylePr>
  </w:style>
  <w:style w:type="character" w:customStyle="1" w:styleId="334">
    <w:name w:val="Hashtag"/>
    <w:basedOn w:val="231"/>
    <w:semiHidden/>
    <w:unhideWhenUsed/>
    <w:qFormat/>
    <w:uiPriority w:val="99"/>
    <w:rPr>
      <w:rFonts w:ascii="Microsoft YaHei UI" w:hAnsi="Microsoft YaHei UI" w:eastAsia="Microsoft YaHei UI"/>
      <w:color w:val="2B579A"/>
      <w:shd w:val="clear" w:color="auto" w:fill="E1DFDD"/>
    </w:rPr>
  </w:style>
  <w:style w:type="character" w:customStyle="1" w:styleId="335">
    <w:name w:val="HTML 地址 字符"/>
    <w:basedOn w:val="231"/>
    <w:link w:val="41"/>
    <w:semiHidden/>
    <w:qFormat/>
    <w:uiPriority w:val="99"/>
    <w:rPr>
      <w:rFonts w:ascii="Microsoft YaHei UI" w:hAnsi="Microsoft YaHei UI" w:eastAsia="Microsoft YaHei UI"/>
      <w:i/>
      <w:iCs/>
      <w:sz w:val="28"/>
    </w:rPr>
  </w:style>
  <w:style w:type="character" w:customStyle="1" w:styleId="336">
    <w:name w:val="HTML 预设格式 字符"/>
    <w:basedOn w:val="231"/>
    <w:link w:val="80"/>
    <w:semiHidden/>
    <w:qFormat/>
    <w:uiPriority w:val="99"/>
    <w:rPr>
      <w:rFonts w:ascii="Microsoft YaHei UI" w:hAnsi="Microsoft YaHei UI" w:eastAsia="Microsoft YaHei UI"/>
      <w:sz w:val="20"/>
      <w:szCs w:val="20"/>
    </w:rPr>
  </w:style>
  <w:style w:type="character" w:customStyle="1" w:styleId="337">
    <w:name w:val="Intense Emphasis"/>
    <w:basedOn w:val="231"/>
    <w:semiHidden/>
    <w:qFormat/>
    <w:uiPriority w:val="21"/>
    <w:rPr>
      <w:rFonts w:ascii="Microsoft YaHei UI" w:hAnsi="Microsoft YaHei UI" w:eastAsia="Microsoft YaHei UI"/>
      <w:i/>
      <w:iCs/>
      <w:color w:val="2E308B" w:themeColor="accent1"/>
      <w14:textFill>
        <w14:solidFill>
          <w14:schemeClr w14:val="accent1"/>
        </w14:solidFill>
      </w14:textFill>
    </w:rPr>
  </w:style>
  <w:style w:type="paragraph" w:styleId="338">
    <w:name w:val="Intense Quote"/>
    <w:basedOn w:val="1"/>
    <w:next w:val="1"/>
    <w:link w:val="339"/>
    <w:semiHidden/>
    <w:qFormat/>
    <w:uiPriority w:val="30"/>
    <w:pPr>
      <w:pBdr>
        <w:top w:val="single" w:color="2E308B" w:themeColor="accent1" w:sz="4" w:space="10"/>
        <w:bottom w:val="single" w:color="2E308B" w:themeColor="accent1" w:sz="4" w:space="10"/>
      </w:pBdr>
      <w:spacing w:before="360" w:after="360"/>
      <w:ind w:left="864" w:right="864"/>
      <w:jc w:val="center"/>
    </w:pPr>
    <w:rPr>
      <w:i/>
      <w:iCs/>
      <w:color w:val="2E308B" w:themeColor="accent1"/>
      <w14:textFill>
        <w14:solidFill>
          <w14:schemeClr w14:val="accent1"/>
        </w14:solidFill>
      </w14:textFill>
    </w:rPr>
  </w:style>
  <w:style w:type="character" w:customStyle="1" w:styleId="339">
    <w:name w:val="明显引用 字符"/>
    <w:basedOn w:val="231"/>
    <w:link w:val="338"/>
    <w:semiHidden/>
    <w:qFormat/>
    <w:uiPriority w:val="30"/>
    <w:rPr>
      <w:rFonts w:ascii="Microsoft YaHei UI" w:hAnsi="Microsoft YaHei UI" w:eastAsia="Microsoft YaHei UI"/>
      <w:i/>
      <w:iCs/>
      <w:color w:val="2E308B" w:themeColor="accent1"/>
      <w:sz w:val="28"/>
      <w14:textFill>
        <w14:solidFill>
          <w14:schemeClr w14:val="accent1"/>
        </w14:solidFill>
      </w14:textFill>
    </w:rPr>
  </w:style>
  <w:style w:type="character" w:customStyle="1" w:styleId="340">
    <w:name w:val="Intense Reference"/>
    <w:basedOn w:val="231"/>
    <w:semiHidden/>
    <w:qFormat/>
    <w:uiPriority w:val="32"/>
    <w:rPr>
      <w:rFonts w:ascii="Microsoft YaHei UI" w:hAnsi="Microsoft YaHei UI" w:eastAsia="Microsoft YaHei UI"/>
      <w:b/>
      <w:bCs/>
      <w:smallCaps/>
      <w:color w:val="2E308B" w:themeColor="accent1"/>
      <w:spacing w:val="5"/>
      <w14:textFill>
        <w14:solidFill>
          <w14:schemeClr w14:val="accent1"/>
        </w14:solidFill>
      </w14:textFill>
    </w:rPr>
  </w:style>
  <w:style w:type="paragraph" w:styleId="341">
    <w:name w:val="List Paragraph"/>
    <w:basedOn w:val="1"/>
    <w:qFormat/>
    <w:uiPriority w:val="34"/>
    <w:pPr>
      <w:ind w:left="720"/>
      <w:contextualSpacing/>
    </w:pPr>
  </w:style>
  <w:style w:type="table" w:customStyle="1" w:styleId="342">
    <w:name w:val="List Table 1 Light"/>
    <w:basedOn w:val="88"/>
    <w:qFormat/>
    <w:uiPriority w:val="46"/>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3">
    <w:name w:val="List Table 1 Light Accent 1"/>
    <w:basedOn w:val="88"/>
    <w:qFormat/>
    <w:uiPriority w:val="46"/>
    <w:tblStylePr w:type="firstRow">
      <w:rPr>
        <w:b/>
        <w:bCs/>
      </w:rPr>
      <w:tcPr>
        <w:tcBorders>
          <w:bottom w:val="single" w:color="6C6ECE" w:themeColor="accent1" w:themeTint="99" w:sz="4" w:space="0"/>
        </w:tcBorders>
      </w:tcPr>
    </w:tblStylePr>
    <w:tblStylePr w:type="lastRow">
      <w:rPr>
        <w:b/>
        <w:bCs/>
      </w:rPr>
      <w:tcPr>
        <w:tcBorders>
          <w:top w:val="single" w:color="6C6ECE" w:themeColor="accent1" w:themeTint="99" w:sz="4" w:space="0"/>
        </w:tcBorders>
      </w:tcPr>
    </w:tblStylePr>
    <w:tblStylePr w:type="firstCol">
      <w:rPr>
        <w:b/>
        <w:bCs/>
      </w:rPr>
    </w:tblStylePr>
    <w:tblStylePr w:type="lastCol">
      <w:rPr>
        <w:b/>
        <w:bCs/>
      </w:rPr>
    </w:tblStylePr>
    <w:tblStylePr w:type="band1Vert">
      <w:tcPr>
        <w:shd w:val="clear" w:color="auto" w:fill="CECEEE" w:themeFill="accent1" w:themeFillTint="33"/>
      </w:tcPr>
    </w:tblStylePr>
    <w:tblStylePr w:type="band1Horz">
      <w:tcPr>
        <w:shd w:val="clear" w:color="auto" w:fill="CECEEE" w:themeFill="accent1" w:themeFillTint="33"/>
      </w:tcPr>
    </w:tblStylePr>
  </w:style>
  <w:style w:type="table" w:customStyle="1" w:styleId="344">
    <w:name w:val="List Table 1 Light Accent 2"/>
    <w:basedOn w:val="88"/>
    <w:qFormat/>
    <w:uiPriority w:val="46"/>
    <w:tblStylePr w:type="firstRow">
      <w:rPr>
        <w:b/>
        <w:bCs/>
      </w:rPr>
      <w:tcPr>
        <w:tcBorders>
          <w:bottom w:val="single" w:color="7DC7E8" w:themeColor="accent2" w:themeTint="99" w:sz="4" w:space="0"/>
        </w:tcBorders>
      </w:tcPr>
    </w:tblStylePr>
    <w:tblStylePr w:type="lastRow">
      <w:rPr>
        <w:b/>
        <w:bCs/>
      </w:rPr>
      <w:tcPr>
        <w:tcBorders>
          <w:top w:val="single" w:color="7DC7E8" w:themeColor="accent2" w:themeTint="99" w:sz="4" w:space="0"/>
        </w:tcBorders>
      </w:tcPr>
    </w:tblStylePr>
    <w:tblStylePr w:type="firstCol">
      <w:rPr>
        <w:b/>
        <w:bCs/>
      </w:rPr>
    </w:tblStylePr>
    <w:tblStylePr w:type="lastCol">
      <w:rPr>
        <w:b/>
        <w:bCs/>
      </w:rPr>
    </w:tblStylePr>
    <w:tblStylePr w:type="band1Vert">
      <w:tcPr>
        <w:shd w:val="clear" w:color="auto" w:fill="D3ECF7" w:themeFill="accent2" w:themeFillTint="33"/>
      </w:tcPr>
    </w:tblStylePr>
    <w:tblStylePr w:type="band1Horz">
      <w:tcPr>
        <w:shd w:val="clear" w:color="auto" w:fill="D3ECF7" w:themeFill="accent2" w:themeFillTint="33"/>
      </w:tcPr>
    </w:tblStylePr>
  </w:style>
  <w:style w:type="table" w:customStyle="1" w:styleId="345">
    <w:name w:val="List Table 1 Light Accent 3"/>
    <w:basedOn w:val="88"/>
    <w:qFormat/>
    <w:uiPriority w:val="46"/>
    <w:tblStylePr w:type="firstRow">
      <w:rPr>
        <w:b/>
        <w:bCs/>
      </w:rPr>
      <w:tcPr>
        <w:tcBorders>
          <w:bottom w:val="single" w:color="BFD7DF" w:themeColor="accent3" w:themeTint="99" w:sz="4" w:space="0"/>
        </w:tcBorders>
      </w:tcPr>
    </w:tblStylePr>
    <w:tblStylePr w:type="lastRow">
      <w:rPr>
        <w:b/>
        <w:bCs/>
      </w:rPr>
      <w:tcPr>
        <w:tcBorders>
          <w:top w:val="single" w:color="BFD7DF" w:themeColor="accent3" w:themeTint="99" w:sz="4" w:space="0"/>
        </w:tcBorders>
      </w:tcPr>
    </w:tblStylePr>
    <w:tblStylePr w:type="firstCol">
      <w:rPr>
        <w:b/>
        <w:bCs/>
      </w:rPr>
    </w:tblStylePr>
    <w:tblStylePr w:type="lastCol">
      <w:rPr>
        <w:b/>
        <w:bCs/>
      </w:rPr>
    </w:tblStylePr>
    <w:tblStylePr w:type="band1Vert">
      <w:tcPr>
        <w:shd w:val="clear" w:color="auto" w:fill="E9F1F4" w:themeFill="accent3" w:themeFillTint="33"/>
      </w:tcPr>
    </w:tblStylePr>
    <w:tblStylePr w:type="band1Horz">
      <w:tcPr>
        <w:shd w:val="clear" w:color="auto" w:fill="E9F1F4" w:themeFill="accent3" w:themeFillTint="33"/>
      </w:tcPr>
    </w:tblStylePr>
  </w:style>
  <w:style w:type="table" w:customStyle="1" w:styleId="346">
    <w:name w:val="List Table 1 Light Accent 4"/>
    <w:basedOn w:val="88"/>
    <w:qFormat/>
    <w:uiPriority w:val="46"/>
    <w:tblStylePr w:type="firstRow">
      <w:rPr>
        <w:b/>
        <w:bCs/>
      </w:rPr>
      <w:tcPr>
        <w:tcBorders>
          <w:bottom w:val="single" w:color="DEEAEF" w:themeColor="accent4" w:themeTint="99" w:sz="4" w:space="0"/>
        </w:tcBorders>
      </w:tcPr>
    </w:tblStylePr>
    <w:tblStylePr w:type="lastRow">
      <w:rPr>
        <w:b/>
        <w:bCs/>
      </w:rPr>
      <w:tcPr>
        <w:tcBorders>
          <w:top w:val="single" w:color="DEEAEF" w:themeColor="accent4" w:themeTint="99" w:sz="4" w:space="0"/>
        </w:tcBorders>
      </w:tcPr>
    </w:tblStylePr>
    <w:tblStylePr w:type="firstCol">
      <w:rPr>
        <w:b/>
        <w:bCs/>
      </w:rPr>
    </w:tblStylePr>
    <w:tblStylePr w:type="lastCol">
      <w:rPr>
        <w:b/>
        <w:bCs/>
      </w:rPr>
    </w:tblStylePr>
    <w:tblStylePr w:type="band1Vert">
      <w:tcPr>
        <w:shd w:val="clear" w:color="auto" w:fill="F4F8F9" w:themeFill="accent4" w:themeFillTint="33"/>
      </w:tcPr>
    </w:tblStylePr>
    <w:tblStylePr w:type="band1Horz">
      <w:tcPr>
        <w:shd w:val="clear" w:color="auto" w:fill="F4F8F9" w:themeFill="accent4" w:themeFillTint="33"/>
      </w:tcPr>
    </w:tblStylePr>
  </w:style>
  <w:style w:type="table" w:customStyle="1" w:styleId="347">
    <w:name w:val="List Table 1 Light Accent 5"/>
    <w:basedOn w:val="88"/>
    <w:qFormat/>
    <w:uiPriority w:val="46"/>
    <w:tblStylePr w:type="firstRow">
      <w:rPr>
        <w:b/>
        <w:bCs/>
      </w:rPr>
      <w:tcPr>
        <w:tcBorders>
          <w:bottom w:val="single" w:color="E9F1F4" w:themeColor="accent5" w:themeTint="99" w:sz="4" w:space="0"/>
        </w:tcBorders>
      </w:tcPr>
    </w:tblStylePr>
    <w:tblStylePr w:type="lastRow">
      <w:rPr>
        <w:b/>
        <w:bCs/>
      </w:rPr>
      <w:tcPr>
        <w:tcBorders>
          <w:top w:val="single" w:color="E9F1F4" w:themeColor="accent5" w:themeTint="99" w:sz="4" w:space="0"/>
        </w:tcBorders>
      </w:tcPr>
    </w:tblStylePr>
    <w:tblStylePr w:type="firstCol">
      <w:rPr>
        <w:b/>
        <w:bCs/>
      </w:rPr>
    </w:tblStylePr>
    <w:tblStylePr w:type="lastCol">
      <w:rPr>
        <w:b/>
        <w:bCs/>
      </w:rPr>
    </w:tblStylePr>
    <w:tblStylePr w:type="band1Vert">
      <w:tcPr>
        <w:shd w:val="clear" w:color="auto" w:fill="F7FAFB" w:themeFill="accent5" w:themeFillTint="33"/>
      </w:tcPr>
    </w:tblStylePr>
    <w:tblStylePr w:type="band1Horz">
      <w:tcPr>
        <w:shd w:val="clear" w:color="auto" w:fill="F7FAFB" w:themeFill="accent5" w:themeFillTint="33"/>
      </w:tcPr>
    </w:tblStylePr>
  </w:style>
  <w:style w:type="table" w:customStyle="1" w:styleId="348">
    <w:name w:val="List Table 1 Light Accent 6"/>
    <w:basedOn w:val="88"/>
    <w:qFormat/>
    <w:uiPriority w:val="46"/>
    <w:tblStylePr w:type="firstRow">
      <w:rPr>
        <w:b/>
        <w:bCs/>
      </w:rPr>
      <w:tcPr>
        <w:tcBorders>
          <w:bottom w:val="single" w:color="F7F7F7" w:themeColor="accent6" w:themeTint="99" w:sz="4" w:space="0"/>
        </w:tcBorders>
      </w:tcPr>
    </w:tblStylePr>
    <w:tblStylePr w:type="lastRow">
      <w:rPr>
        <w:b/>
        <w:bCs/>
      </w:rPr>
      <w:tcPr>
        <w:tcBorders>
          <w:top w:val="single" w:color="F7F7F7" w:themeColor="accent6" w:themeTint="99" w:sz="4" w:space="0"/>
        </w:tcBorders>
      </w:tcPr>
    </w:tblStylePr>
    <w:tblStylePr w:type="firstCol">
      <w:rPr>
        <w:b/>
        <w:bCs/>
      </w:rPr>
    </w:tblStylePr>
    <w:tblStylePr w:type="lastCol">
      <w:rPr>
        <w:b/>
        <w:bCs/>
      </w:rPr>
    </w:tblStylePr>
    <w:tblStylePr w:type="band1Vert">
      <w:tcPr>
        <w:shd w:val="clear" w:color="auto" w:fill="FCFCFC" w:themeFill="accent6" w:themeFillTint="33"/>
      </w:tcPr>
    </w:tblStylePr>
    <w:tblStylePr w:type="band1Horz">
      <w:tcPr>
        <w:shd w:val="clear" w:color="auto" w:fill="FCFCFC" w:themeFill="accent6" w:themeFillTint="33"/>
      </w:tcPr>
    </w:tblStylePr>
  </w:style>
  <w:style w:type="table" w:customStyle="1" w:styleId="349">
    <w:name w:val="List Table 2"/>
    <w:basedOn w:val="88"/>
    <w:qFormat/>
    <w:uiPriority w:val="47"/>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50">
    <w:name w:val="List Table 2 Accent 1"/>
    <w:basedOn w:val="88"/>
    <w:qFormat/>
    <w:uiPriority w:val="47"/>
    <w:tblPr>
      <w:tblBorders>
        <w:top w:val="single" w:color="6C6ECE" w:themeColor="accent1" w:themeTint="99" w:sz="4" w:space="0"/>
        <w:bottom w:val="single" w:color="6C6ECE" w:themeColor="accent1" w:themeTint="99" w:sz="4" w:space="0"/>
        <w:insideH w:val="single" w:color="6C6ECE"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ECEEE" w:themeFill="accent1" w:themeFillTint="33"/>
      </w:tcPr>
    </w:tblStylePr>
    <w:tblStylePr w:type="band1Horz">
      <w:tcPr>
        <w:shd w:val="clear" w:color="auto" w:fill="CECEEE" w:themeFill="accent1" w:themeFillTint="33"/>
      </w:tcPr>
    </w:tblStylePr>
  </w:style>
  <w:style w:type="table" w:customStyle="1" w:styleId="351">
    <w:name w:val="List Table 2 Accent 2"/>
    <w:basedOn w:val="88"/>
    <w:qFormat/>
    <w:uiPriority w:val="47"/>
    <w:tblPr>
      <w:tblBorders>
        <w:top w:val="single" w:color="7DC7E8" w:themeColor="accent2" w:themeTint="99" w:sz="4" w:space="0"/>
        <w:bottom w:val="single" w:color="7DC7E8" w:themeColor="accent2" w:themeTint="99" w:sz="4" w:space="0"/>
        <w:insideH w:val="single" w:color="7DC7E8"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3ECF7" w:themeFill="accent2" w:themeFillTint="33"/>
      </w:tcPr>
    </w:tblStylePr>
    <w:tblStylePr w:type="band1Horz">
      <w:tcPr>
        <w:shd w:val="clear" w:color="auto" w:fill="D3ECF7" w:themeFill="accent2" w:themeFillTint="33"/>
      </w:tcPr>
    </w:tblStylePr>
  </w:style>
  <w:style w:type="table" w:customStyle="1" w:styleId="352">
    <w:name w:val="List Table 2 Accent 3"/>
    <w:basedOn w:val="88"/>
    <w:qFormat/>
    <w:uiPriority w:val="47"/>
    <w:tblPr>
      <w:tblBorders>
        <w:top w:val="single" w:color="BFD7DF" w:themeColor="accent3" w:themeTint="99" w:sz="4" w:space="0"/>
        <w:bottom w:val="single" w:color="BFD7DF" w:themeColor="accent3" w:themeTint="99" w:sz="4" w:space="0"/>
        <w:insideH w:val="single" w:color="BFD7D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9F1F4" w:themeFill="accent3" w:themeFillTint="33"/>
      </w:tcPr>
    </w:tblStylePr>
    <w:tblStylePr w:type="band1Horz">
      <w:tcPr>
        <w:shd w:val="clear" w:color="auto" w:fill="E9F1F4" w:themeFill="accent3" w:themeFillTint="33"/>
      </w:tcPr>
    </w:tblStylePr>
  </w:style>
  <w:style w:type="table" w:customStyle="1" w:styleId="353">
    <w:name w:val="List Table 2 Accent 4"/>
    <w:basedOn w:val="88"/>
    <w:qFormat/>
    <w:uiPriority w:val="47"/>
    <w:tblPr>
      <w:tblBorders>
        <w:top w:val="single" w:color="DEEAEF" w:themeColor="accent4" w:themeTint="99" w:sz="4" w:space="0"/>
        <w:bottom w:val="single" w:color="DEEAEF" w:themeColor="accent4" w:themeTint="99" w:sz="4" w:space="0"/>
        <w:insideH w:val="single" w:color="DEEAEF"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4F8F9" w:themeFill="accent4" w:themeFillTint="33"/>
      </w:tcPr>
    </w:tblStylePr>
    <w:tblStylePr w:type="band1Horz">
      <w:tcPr>
        <w:shd w:val="clear" w:color="auto" w:fill="F4F8F9" w:themeFill="accent4" w:themeFillTint="33"/>
      </w:tcPr>
    </w:tblStylePr>
  </w:style>
  <w:style w:type="table" w:customStyle="1" w:styleId="354">
    <w:name w:val="List Table 2 Accent 5"/>
    <w:basedOn w:val="88"/>
    <w:qFormat/>
    <w:uiPriority w:val="47"/>
    <w:tblPr>
      <w:tblBorders>
        <w:top w:val="single" w:color="E9F1F4" w:themeColor="accent5" w:themeTint="99" w:sz="4" w:space="0"/>
        <w:bottom w:val="single" w:color="E9F1F4" w:themeColor="accent5" w:themeTint="99" w:sz="4" w:space="0"/>
        <w:insideH w:val="single" w:color="E9F1F4"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7FAFB" w:themeFill="accent5" w:themeFillTint="33"/>
      </w:tcPr>
    </w:tblStylePr>
    <w:tblStylePr w:type="band1Horz">
      <w:tcPr>
        <w:shd w:val="clear" w:color="auto" w:fill="F7FAFB" w:themeFill="accent5" w:themeFillTint="33"/>
      </w:tcPr>
    </w:tblStylePr>
  </w:style>
  <w:style w:type="table" w:customStyle="1" w:styleId="355">
    <w:name w:val="List Table 2 Accent 6"/>
    <w:basedOn w:val="88"/>
    <w:qFormat/>
    <w:uiPriority w:val="47"/>
    <w:tblPr>
      <w:tblBorders>
        <w:top w:val="single" w:color="F7F7F7" w:themeColor="accent6" w:themeTint="99" w:sz="4" w:space="0"/>
        <w:bottom w:val="single" w:color="F7F7F7" w:themeColor="accent6" w:themeTint="99" w:sz="4" w:space="0"/>
        <w:insideH w:val="single" w:color="F7F7F7"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CFCFC" w:themeFill="accent6" w:themeFillTint="33"/>
      </w:tcPr>
    </w:tblStylePr>
    <w:tblStylePr w:type="band1Horz">
      <w:tcPr>
        <w:shd w:val="clear" w:color="auto" w:fill="FCFCFC" w:themeFill="accent6" w:themeFillTint="33"/>
      </w:tcPr>
    </w:tblStylePr>
  </w:style>
  <w:style w:type="table" w:customStyle="1" w:styleId="356">
    <w:name w:val="List Table 3"/>
    <w:basedOn w:val="88"/>
    <w:qFormat/>
    <w:uiPriority w:val="48"/>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7">
    <w:name w:val="List Table 3 Accent 1"/>
    <w:basedOn w:val="88"/>
    <w:qFormat/>
    <w:uiPriority w:val="48"/>
    <w:tblPr>
      <w:tblBorders>
        <w:top w:val="single" w:color="2E308B" w:themeColor="accent1" w:sz="4" w:space="0"/>
        <w:left w:val="single" w:color="2E308B" w:themeColor="accent1" w:sz="4" w:space="0"/>
        <w:bottom w:val="single" w:color="2E308B" w:themeColor="accent1" w:sz="4" w:space="0"/>
        <w:right w:val="single" w:color="2E308B" w:themeColor="accent1" w:sz="4" w:space="0"/>
      </w:tblBorders>
    </w:tblPr>
    <w:tblStylePr w:type="firstRow">
      <w:rPr>
        <w:b/>
        <w:bCs/>
        <w:color w:val="FFFFFF" w:themeColor="background1"/>
        <w14:textFill>
          <w14:solidFill>
            <w14:schemeClr w14:val="bg1"/>
          </w14:solidFill>
        </w14:textFill>
      </w:rPr>
      <w:tcPr>
        <w:shd w:val="clear" w:color="auto" w:fill="2E308B" w:themeFill="accent1"/>
      </w:tcPr>
    </w:tblStylePr>
    <w:tblStylePr w:type="lastRow">
      <w:rPr>
        <w:b/>
        <w:bCs/>
      </w:rPr>
      <w:tcPr>
        <w:tcBorders>
          <w:top w:val="double" w:color="2E308B"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2E308B" w:themeColor="accent1" w:sz="4" w:space="0"/>
          <w:right w:val="single" w:color="2E308B" w:themeColor="accent1" w:sz="4" w:space="0"/>
        </w:tcBorders>
      </w:tcPr>
    </w:tblStylePr>
    <w:tblStylePr w:type="band1Horz">
      <w:tcPr>
        <w:tcBorders>
          <w:top w:val="single" w:color="2E308B" w:themeColor="accent1" w:sz="4" w:space="0"/>
          <w:bottom w:val="single" w:color="2E308B"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2E308B" w:themeColor="accent1" w:sz="4" w:space="0"/>
          <w:left w:val="nil"/>
        </w:tcBorders>
      </w:tcPr>
    </w:tblStylePr>
    <w:tblStylePr w:type="swCell">
      <w:tcPr>
        <w:tcBorders>
          <w:top w:val="double" w:color="2E308B" w:themeColor="accent1" w:sz="4" w:space="0"/>
          <w:right w:val="nil"/>
        </w:tcBorders>
      </w:tcPr>
    </w:tblStylePr>
  </w:style>
  <w:style w:type="table" w:customStyle="1" w:styleId="358">
    <w:name w:val="List Table 3 Accent 2"/>
    <w:basedOn w:val="88"/>
    <w:qFormat/>
    <w:uiPriority w:val="48"/>
    <w:tblPr>
      <w:tblBorders>
        <w:top w:val="single" w:color="27A3DA" w:themeColor="accent2" w:sz="4" w:space="0"/>
        <w:left w:val="single" w:color="27A3DA" w:themeColor="accent2" w:sz="4" w:space="0"/>
        <w:bottom w:val="single" w:color="27A3DA" w:themeColor="accent2" w:sz="4" w:space="0"/>
        <w:right w:val="single" w:color="27A3DA" w:themeColor="accent2" w:sz="4" w:space="0"/>
      </w:tblBorders>
    </w:tblPr>
    <w:tblStylePr w:type="firstRow">
      <w:rPr>
        <w:b/>
        <w:bCs/>
        <w:color w:val="FFFFFF" w:themeColor="background1"/>
        <w14:textFill>
          <w14:solidFill>
            <w14:schemeClr w14:val="bg1"/>
          </w14:solidFill>
        </w14:textFill>
      </w:rPr>
      <w:tcPr>
        <w:shd w:val="clear" w:color="auto" w:fill="27A3DA" w:themeFill="accent2"/>
      </w:tcPr>
    </w:tblStylePr>
    <w:tblStylePr w:type="lastRow">
      <w:rPr>
        <w:b/>
        <w:bCs/>
      </w:rPr>
      <w:tcPr>
        <w:tcBorders>
          <w:top w:val="double" w:color="27A3DA"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27A3DA" w:themeColor="accent2" w:sz="4" w:space="0"/>
          <w:right w:val="single" w:color="27A3DA" w:themeColor="accent2" w:sz="4" w:space="0"/>
        </w:tcBorders>
      </w:tcPr>
    </w:tblStylePr>
    <w:tblStylePr w:type="band1Horz">
      <w:tcPr>
        <w:tcBorders>
          <w:top w:val="single" w:color="27A3DA" w:themeColor="accent2" w:sz="4" w:space="0"/>
          <w:bottom w:val="single" w:color="27A3DA"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27A3DA" w:themeColor="accent2" w:sz="4" w:space="0"/>
          <w:left w:val="nil"/>
        </w:tcBorders>
      </w:tcPr>
    </w:tblStylePr>
    <w:tblStylePr w:type="swCell">
      <w:tcPr>
        <w:tcBorders>
          <w:top w:val="double" w:color="27A3DA" w:themeColor="accent2" w:sz="4" w:space="0"/>
          <w:right w:val="nil"/>
        </w:tcBorders>
      </w:tcPr>
    </w:tblStylePr>
  </w:style>
  <w:style w:type="table" w:customStyle="1" w:styleId="359">
    <w:name w:val="List Table 3 Accent 3"/>
    <w:basedOn w:val="88"/>
    <w:qFormat/>
    <w:uiPriority w:val="48"/>
    <w:tblPr>
      <w:tblBorders>
        <w:top w:val="single" w:color="95BDCB" w:themeColor="accent3" w:sz="4" w:space="0"/>
        <w:left w:val="single" w:color="95BDCB" w:themeColor="accent3" w:sz="4" w:space="0"/>
        <w:bottom w:val="single" w:color="95BDCB" w:themeColor="accent3" w:sz="4" w:space="0"/>
        <w:right w:val="single" w:color="95BDCB" w:themeColor="accent3" w:sz="4" w:space="0"/>
      </w:tblBorders>
    </w:tblPr>
    <w:tblStylePr w:type="firstRow">
      <w:rPr>
        <w:b/>
        <w:bCs/>
        <w:color w:val="FFFFFF" w:themeColor="background1"/>
        <w14:textFill>
          <w14:solidFill>
            <w14:schemeClr w14:val="bg1"/>
          </w14:solidFill>
        </w14:textFill>
      </w:rPr>
      <w:tcPr>
        <w:shd w:val="clear" w:color="auto" w:fill="95BDCB" w:themeFill="accent3"/>
      </w:tcPr>
    </w:tblStylePr>
    <w:tblStylePr w:type="lastRow">
      <w:rPr>
        <w:b/>
        <w:bCs/>
      </w:rPr>
      <w:tcPr>
        <w:tcBorders>
          <w:top w:val="double" w:color="95BDCB"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95BDCB" w:themeColor="accent3" w:sz="4" w:space="0"/>
          <w:right w:val="single" w:color="95BDCB" w:themeColor="accent3" w:sz="4" w:space="0"/>
        </w:tcBorders>
      </w:tcPr>
    </w:tblStylePr>
    <w:tblStylePr w:type="band1Horz">
      <w:tcPr>
        <w:tcBorders>
          <w:top w:val="single" w:color="95BDCB" w:themeColor="accent3" w:sz="4" w:space="0"/>
          <w:bottom w:val="single" w:color="95BDCB"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95BDCB" w:themeColor="accent3" w:sz="4" w:space="0"/>
          <w:left w:val="nil"/>
        </w:tcBorders>
      </w:tcPr>
    </w:tblStylePr>
    <w:tblStylePr w:type="swCell">
      <w:tcPr>
        <w:tcBorders>
          <w:top w:val="double" w:color="95BDCB" w:themeColor="accent3" w:sz="4" w:space="0"/>
          <w:right w:val="nil"/>
        </w:tcBorders>
      </w:tcPr>
    </w:tblStylePr>
  </w:style>
  <w:style w:type="table" w:customStyle="1" w:styleId="360">
    <w:name w:val="List Table 3 Accent 4"/>
    <w:basedOn w:val="88"/>
    <w:qFormat/>
    <w:uiPriority w:val="48"/>
    <w:tblPr>
      <w:tblBorders>
        <w:top w:val="single" w:color="C9DDE5" w:themeColor="accent4" w:sz="4" w:space="0"/>
        <w:left w:val="single" w:color="C9DDE5" w:themeColor="accent4" w:sz="4" w:space="0"/>
        <w:bottom w:val="single" w:color="C9DDE5" w:themeColor="accent4" w:sz="4" w:space="0"/>
        <w:right w:val="single" w:color="C9DDE5" w:themeColor="accent4" w:sz="4" w:space="0"/>
      </w:tblBorders>
    </w:tblPr>
    <w:tblStylePr w:type="firstRow">
      <w:rPr>
        <w:b/>
        <w:bCs/>
        <w:color w:val="FFFFFF" w:themeColor="background1"/>
        <w14:textFill>
          <w14:solidFill>
            <w14:schemeClr w14:val="bg1"/>
          </w14:solidFill>
        </w14:textFill>
      </w:rPr>
      <w:tcPr>
        <w:shd w:val="clear" w:color="auto" w:fill="C9DDE5" w:themeFill="accent4"/>
      </w:tcPr>
    </w:tblStylePr>
    <w:tblStylePr w:type="lastRow">
      <w:rPr>
        <w:b/>
        <w:bCs/>
      </w:rPr>
      <w:tcPr>
        <w:tcBorders>
          <w:top w:val="double" w:color="C9DDE5"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C9DDE5" w:themeColor="accent4" w:sz="4" w:space="0"/>
          <w:right w:val="single" w:color="C9DDE5" w:themeColor="accent4" w:sz="4" w:space="0"/>
        </w:tcBorders>
      </w:tcPr>
    </w:tblStylePr>
    <w:tblStylePr w:type="band1Horz">
      <w:tcPr>
        <w:tcBorders>
          <w:top w:val="single" w:color="C9DDE5" w:themeColor="accent4" w:sz="4" w:space="0"/>
          <w:bottom w:val="single" w:color="C9DDE5"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C9DDE5" w:themeColor="accent4" w:sz="4" w:space="0"/>
          <w:left w:val="nil"/>
        </w:tcBorders>
      </w:tcPr>
    </w:tblStylePr>
    <w:tblStylePr w:type="swCell">
      <w:tcPr>
        <w:tcBorders>
          <w:top w:val="double" w:color="C9DDE5" w:themeColor="accent4" w:sz="4" w:space="0"/>
          <w:right w:val="nil"/>
        </w:tcBorders>
      </w:tcPr>
    </w:tblStylePr>
  </w:style>
  <w:style w:type="table" w:customStyle="1" w:styleId="361">
    <w:name w:val="List Table 3 Accent 5"/>
    <w:basedOn w:val="88"/>
    <w:qFormat/>
    <w:uiPriority w:val="48"/>
    <w:tblPr>
      <w:tblBorders>
        <w:top w:val="single" w:color="DBE8ED" w:themeColor="accent5" w:sz="4" w:space="0"/>
        <w:left w:val="single" w:color="DBE8ED" w:themeColor="accent5" w:sz="4" w:space="0"/>
        <w:bottom w:val="single" w:color="DBE8ED" w:themeColor="accent5" w:sz="4" w:space="0"/>
        <w:right w:val="single" w:color="DBE8ED" w:themeColor="accent5" w:sz="4" w:space="0"/>
      </w:tblBorders>
    </w:tblPr>
    <w:tblStylePr w:type="firstRow">
      <w:rPr>
        <w:b/>
        <w:bCs/>
        <w:color w:val="FFFFFF" w:themeColor="background1"/>
        <w14:textFill>
          <w14:solidFill>
            <w14:schemeClr w14:val="bg1"/>
          </w14:solidFill>
        </w14:textFill>
      </w:rPr>
      <w:tcPr>
        <w:shd w:val="clear" w:color="auto" w:fill="DBE8ED" w:themeFill="accent5"/>
      </w:tcPr>
    </w:tblStylePr>
    <w:tblStylePr w:type="lastRow">
      <w:rPr>
        <w:b/>
        <w:bCs/>
      </w:rPr>
      <w:tcPr>
        <w:tcBorders>
          <w:top w:val="double" w:color="DBE8ED"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DBE8ED" w:themeColor="accent5" w:sz="4" w:space="0"/>
          <w:right w:val="single" w:color="DBE8ED" w:themeColor="accent5" w:sz="4" w:space="0"/>
        </w:tcBorders>
      </w:tcPr>
    </w:tblStylePr>
    <w:tblStylePr w:type="band1Horz">
      <w:tcPr>
        <w:tcBorders>
          <w:top w:val="single" w:color="DBE8ED" w:themeColor="accent5" w:sz="4" w:space="0"/>
          <w:bottom w:val="single" w:color="DBE8ED"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DBE8ED" w:themeColor="accent5" w:sz="4" w:space="0"/>
          <w:left w:val="nil"/>
        </w:tcBorders>
      </w:tcPr>
    </w:tblStylePr>
    <w:tblStylePr w:type="swCell">
      <w:tcPr>
        <w:tcBorders>
          <w:top w:val="double" w:color="DBE8ED" w:themeColor="accent5" w:sz="4" w:space="0"/>
          <w:right w:val="nil"/>
        </w:tcBorders>
      </w:tcPr>
    </w:tblStylePr>
  </w:style>
  <w:style w:type="table" w:customStyle="1" w:styleId="362">
    <w:name w:val="List Table 3 Accent 6"/>
    <w:basedOn w:val="88"/>
    <w:qFormat/>
    <w:uiPriority w:val="48"/>
    <w:tblPr>
      <w:tblBorders>
        <w:top w:val="single" w:color="F2F2F2" w:themeColor="accent6" w:sz="4" w:space="0"/>
        <w:left w:val="single" w:color="F2F2F2" w:themeColor="accent6" w:sz="4" w:space="0"/>
        <w:bottom w:val="single" w:color="F2F2F2" w:themeColor="accent6" w:sz="4" w:space="0"/>
        <w:right w:val="single" w:color="F2F2F2" w:themeColor="accent6" w:sz="4" w:space="0"/>
      </w:tblBorders>
    </w:tblPr>
    <w:tblStylePr w:type="firstRow">
      <w:rPr>
        <w:b/>
        <w:bCs/>
        <w:color w:val="FFFFFF" w:themeColor="background1"/>
        <w14:textFill>
          <w14:solidFill>
            <w14:schemeClr w14:val="bg1"/>
          </w14:solidFill>
        </w14:textFill>
      </w:rPr>
      <w:tcPr>
        <w:shd w:val="clear" w:color="auto" w:fill="F2F2F2" w:themeFill="accent6"/>
      </w:tcPr>
    </w:tblStylePr>
    <w:tblStylePr w:type="lastRow">
      <w:rPr>
        <w:b/>
        <w:bCs/>
      </w:rPr>
      <w:tcPr>
        <w:tcBorders>
          <w:top w:val="double" w:color="F2F2F2"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2F2F2" w:themeColor="accent6" w:sz="4" w:space="0"/>
          <w:right w:val="single" w:color="F2F2F2" w:themeColor="accent6" w:sz="4" w:space="0"/>
        </w:tcBorders>
      </w:tcPr>
    </w:tblStylePr>
    <w:tblStylePr w:type="band1Horz">
      <w:tcPr>
        <w:tcBorders>
          <w:top w:val="single" w:color="F2F2F2" w:themeColor="accent6" w:sz="4" w:space="0"/>
          <w:bottom w:val="single" w:color="F2F2F2"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2F2F2" w:themeColor="accent6" w:sz="4" w:space="0"/>
          <w:left w:val="nil"/>
        </w:tcBorders>
      </w:tcPr>
    </w:tblStylePr>
    <w:tblStylePr w:type="swCell">
      <w:tcPr>
        <w:tcBorders>
          <w:top w:val="double" w:color="F2F2F2" w:themeColor="accent6" w:sz="4" w:space="0"/>
          <w:right w:val="nil"/>
        </w:tcBorders>
      </w:tcPr>
    </w:tblStylePr>
  </w:style>
  <w:style w:type="table" w:customStyle="1" w:styleId="363">
    <w:name w:val="List Table 4"/>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4">
    <w:name w:val="List Table 4 Accent 1"/>
    <w:basedOn w:val="88"/>
    <w:qFormat/>
    <w:uiPriority w:val="49"/>
    <w:tblPr>
      <w:tblBorders>
        <w:top w:val="single" w:color="6C6ECE" w:themeColor="accent1" w:themeTint="99" w:sz="4" w:space="0"/>
        <w:left w:val="single" w:color="6C6ECE" w:themeColor="accent1" w:themeTint="99" w:sz="4" w:space="0"/>
        <w:bottom w:val="single" w:color="6C6ECE" w:themeColor="accent1" w:themeTint="99" w:sz="4" w:space="0"/>
        <w:right w:val="single" w:color="6C6ECE" w:themeColor="accent1" w:themeTint="99" w:sz="4" w:space="0"/>
        <w:insideH w:val="single" w:color="6C6ECE" w:themeColor="accent1" w:themeTint="99" w:sz="4" w:space="0"/>
      </w:tblBorders>
    </w:tblPr>
    <w:tblStylePr w:type="firstRow">
      <w:rPr>
        <w:b/>
        <w:bCs/>
        <w:color w:val="FFFFFF" w:themeColor="background1"/>
        <w14:textFill>
          <w14:solidFill>
            <w14:schemeClr w14:val="bg1"/>
          </w14:solidFill>
        </w14:textFill>
      </w:rPr>
      <w:tcPr>
        <w:tcBorders>
          <w:top w:val="single" w:color="2E308B" w:themeColor="accent1" w:sz="4" w:space="0"/>
          <w:left w:val="single" w:color="2E308B" w:themeColor="accent1" w:sz="4" w:space="0"/>
          <w:bottom w:val="single" w:color="2E308B" w:themeColor="accent1" w:sz="4" w:space="0"/>
          <w:right w:val="single" w:color="2E308B" w:themeColor="accent1" w:sz="4" w:space="0"/>
          <w:insideH w:val="nil"/>
        </w:tcBorders>
        <w:shd w:val="clear" w:color="auto" w:fill="2E308B" w:themeFill="accent1"/>
      </w:tcPr>
    </w:tblStylePr>
    <w:tblStylePr w:type="lastRow">
      <w:rPr>
        <w:b/>
        <w:bCs/>
      </w:rPr>
      <w:tcPr>
        <w:tcBorders>
          <w:top w:val="double" w:color="6C6ECE" w:themeColor="accent1" w:themeTint="99" w:sz="4" w:space="0"/>
        </w:tcBorders>
      </w:tcPr>
    </w:tblStylePr>
    <w:tblStylePr w:type="firstCol">
      <w:rPr>
        <w:b/>
        <w:bCs/>
      </w:rPr>
    </w:tblStylePr>
    <w:tblStylePr w:type="lastCol">
      <w:rPr>
        <w:b/>
        <w:bCs/>
      </w:rPr>
    </w:tblStylePr>
    <w:tblStylePr w:type="band1Vert">
      <w:tcPr>
        <w:shd w:val="clear" w:color="auto" w:fill="CECEEE" w:themeFill="accent1" w:themeFillTint="33"/>
      </w:tcPr>
    </w:tblStylePr>
    <w:tblStylePr w:type="band1Horz">
      <w:tcPr>
        <w:shd w:val="clear" w:color="auto" w:fill="CECEEE" w:themeFill="accent1" w:themeFillTint="33"/>
      </w:tcPr>
    </w:tblStylePr>
  </w:style>
  <w:style w:type="table" w:customStyle="1" w:styleId="365">
    <w:name w:val="List Table 4 Accent 2"/>
    <w:basedOn w:val="88"/>
    <w:qFormat/>
    <w:uiPriority w:val="49"/>
    <w:tblPr>
      <w:tblBorders>
        <w:top w:val="single" w:color="7DC7E8" w:themeColor="accent2" w:themeTint="99" w:sz="4" w:space="0"/>
        <w:left w:val="single" w:color="7DC7E8" w:themeColor="accent2" w:themeTint="99" w:sz="4" w:space="0"/>
        <w:bottom w:val="single" w:color="7DC7E8" w:themeColor="accent2" w:themeTint="99" w:sz="4" w:space="0"/>
        <w:right w:val="single" w:color="7DC7E8" w:themeColor="accent2" w:themeTint="99" w:sz="4" w:space="0"/>
        <w:insideH w:val="single" w:color="7DC7E8" w:themeColor="accent2" w:themeTint="99" w:sz="4" w:space="0"/>
      </w:tblBorders>
    </w:tblPr>
    <w:tblStylePr w:type="firstRow">
      <w:rPr>
        <w:b/>
        <w:bCs/>
        <w:color w:val="FFFFFF" w:themeColor="background1"/>
        <w14:textFill>
          <w14:solidFill>
            <w14:schemeClr w14:val="bg1"/>
          </w14:solidFill>
        </w14:textFill>
      </w:rPr>
      <w:tcPr>
        <w:tcBorders>
          <w:top w:val="single" w:color="27A3DA" w:themeColor="accent2" w:sz="4" w:space="0"/>
          <w:left w:val="single" w:color="27A3DA" w:themeColor="accent2" w:sz="4" w:space="0"/>
          <w:bottom w:val="single" w:color="27A3DA" w:themeColor="accent2" w:sz="4" w:space="0"/>
          <w:right w:val="single" w:color="27A3DA" w:themeColor="accent2" w:sz="4" w:space="0"/>
          <w:insideH w:val="nil"/>
        </w:tcBorders>
        <w:shd w:val="clear" w:color="auto" w:fill="27A3DA" w:themeFill="accent2"/>
      </w:tcPr>
    </w:tblStylePr>
    <w:tblStylePr w:type="lastRow">
      <w:rPr>
        <w:b/>
        <w:bCs/>
      </w:rPr>
      <w:tcPr>
        <w:tcBorders>
          <w:top w:val="double" w:color="7DC7E8" w:themeColor="accent2" w:themeTint="99" w:sz="4" w:space="0"/>
        </w:tcBorders>
      </w:tcPr>
    </w:tblStylePr>
    <w:tblStylePr w:type="firstCol">
      <w:rPr>
        <w:b/>
        <w:bCs/>
      </w:rPr>
    </w:tblStylePr>
    <w:tblStylePr w:type="lastCol">
      <w:rPr>
        <w:b/>
        <w:bCs/>
      </w:rPr>
    </w:tblStylePr>
    <w:tblStylePr w:type="band1Vert">
      <w:tcPr>
        <w:shd w:val="clear" w:color="auto" w:fill="D3ECF7" w:themeFill="accent2" w:themeFillTint="33"/>
      </w:tcPr>
    </w:tblStylePr>
    <w:tblStylePr w:type="band1Horz">
      <w:tcPr>
        <w:shd w:val="clear" w:color="auto" w:fill="D3ECF7" w:themeFill="accent2" w:themeFillTint="33"/>
      </w:tcPr>
    </w:tblStylePr>
  </w:style>
  <w:style w:type="table" w:customStyle="1" w:styleId="366">
    <w:name w:val="List Table 4 Accent 3"/>
    <w:basedOn w:val="88"/>
    <w:qFormat/>
    <w:uiPriority w:val="49"/>
    <w:tblPr>
      <w:tblBorders>
        <w:top w:val="single" w:color="BFD7DF" w:themeColor="accent3" w:themeTint="99" w:sz="4" w:space="0"/>
        <w:left w:val="single" w:color="BFD7DF" w:themeColor="accent3" w:themeTint="99" w:sz="4" w:space="0"/>
        <w:bottom w:val="single" w:color="BFD7DF" w:themeColor="accent3" w:themeTint="99" w:sz="4" w:space="0"/>
        <w:right w:val="single" w:color="BFD7DF" w:themeColor="accent3" w:themeTint="99" w:sz="4" w:space="0"/>
        <w:insideH w:val="single" w:color="BFD7DF" w:themeColor="accent3" w:themeTint="99" w:sz="4" w:space="0"/>
      </w:tblBorders>
    </w:tblPr>
    <w:tblStylePr w:type="firstRow">
      <w:rPr>
        <w:b/>
        <w:bCs/>
        <w:color w:val="FFFFFF" w:themeColor="background1"/>
        <w14:textFill>
          <w14:solidFill>
            <w14:schemeClr w14:val="bg1"/>
          </w14:solidFill>
        </w14:textFill>
      </w:rPr>
      <w:tcPr>
        <w:tcBorders>
          <w:top w:val="single" w:color="95BDCB" w:themeColor="accent3" w:sz="4" w:space="0"/>
          <w:left w:val="single" w:color="95BDCB" w:themeColor="accent3" w:sz="4" w:space="0"/>
          <w:bottom w:val="single" w:color="95BDCB" w:themeColor="accent3" w:sz="4" w:space="0"/>
          <w:right w:val="single" w:color="95BDCB" w:themeColor="accent3" w:sz="4" w:space="0"/>
          <w:insideH w:val="nil"/>
        </w:tcBorders>
        <w:shd w:val="clear" w:color="auto" w:fill="95BDCB" w:themeFill="accent3"/>
      </w:tcPr>
    </w:tblStylePr>
    <w:tblStylePr w:type="lastRow">
      <w:rPr>
        <w:b/>
        <w:bCs/>
      </w:rPr>
      <w:tcPr>
        <w:tcBorders>
          <w:top w:val="double" w:color="BFD7DF" w:themeColor="accent3" w:themeTint="99" w:sz="4" w:space="0"/>
        </w:tcBorders>
      </w:tcPr>
    </w:tblStylePr>
    <w:tblStylePr w:type="firstCol">
      <w:rPr>
        <w:b/>
        <w:bCs/>
      </w:rPr>
    </w:tblStylePr>
    <w:tblStylePr w:type="lastCol">
      <w:rPr>
        <w:b/>
        <w:bCs/>
      </w:rPr>
    </w:tblStylePr>
    <w:tblStylePr w:type="band1Vert">
      <w:tcPr>
        <w:shd w:val="clear" w:color="auto" w:fill="E9F1F4" w:themeFill="accent3" w:themeFillTint="33"/>
      </w:tcPr>
    </w:tblStylePr>
    <w:tblStylePr w:type="band1Horz">
      <w:tcPr>
        <w:shd w:val="clear" w:color="auto" w:fill="E9F1F4" w:themeFill="accent3" w:themeFillTint="33"/>
      </w:tcPr>
    </w:tblStylePr>
  </w:style>
  <w:style w:type="table" w:customStyle="1" w:styleId="367">
    <w:name w:val="List Table 4 Accent 4"/>
    <w:basedOn w:val="88"/>
    <w:qFormat/>
    <w:uiPriority w:val="49"/>
    <w:tblPr>
      <w:tblBorders>
        <w:top w:val="single" w:color="DEEAEF" w:themeColor="accent4" w:themeTint="99" w:sz="4" w:space="0"/>
        <w:left w:val="single" w:color="DEEAEF" w:themeColor="accent4" w:themeTint="99" w:sz="4" w:space="0"/>
        <w:bottom w:val="single" w:color="DEEAEF" w:themeColor="accent4" w:themeTint="99" w:sz="4" w:space="0"/>
        <w:right w:val="single" w:color="DEEAEF" w:themeColor="accent4" w:themeTint="99" w:sz="4" w:space="0"/>
        <w:insideH w:val="single" w:color="DEEAEF" w:themeColor="accent4" w:themeTint="99" w:sz="4" w:space="0"/>
      </w:tblBorders>
    </w:tblPr>
    <w:tblStylePr w:type="firstRow">
      <w:rPr>
        <w:b/>
        <w:bCs/>
        <w:color w:val="FFFFFF" w:themeColor="background1"/>
        <w14:textFill>
          <w14:solidFill>
            <w14:schemeClr w14:val="bg1"/>
          </w14:solidFill>
        </w14:textFill>
      </w:rPr>
      <w:tcPr>
        <w:tcBorders>
          <w:top w:val="single" w:color="C9DDE5" w:themeColor="accent4" w:sz="4" w:space="0"/>
          <w:left w:val="single" w:color="C9DDE5" w:themeColor="accent4" w:sz="4" w:space="0"/>
          <w:bottom w:val="single" w:color="C9DDE5" w:themeColor="accent4" w:sz="4" w:space="0"/>
          <w:right w:val="single" w:color="C9DDE5" w:themeColor="accent4" w:sz="4" w:space="0"/>
          <w:insideH w:val="nil"/>
        </w:tcBorders>
        <w:shd w:val="clear" w:color="auto" w:fill="C9DDE5" w:themeFill="accent4"/>
      </w:tcPr>
    </w:tblStylePr>
    <w:tblStylePr w:type="lastRow">
      <w:rPr>
        <w:b/>
        <w:bCs/>
      </w:rPr>
      <w:tcPr>
        <w:tcBorders>
          <w:top w:val="double" w:color="DEEAEF" w:themeColor="accent4" w:themeTint="99" w:sz="4" w:space="0"/>
        </w:tcBorders>
      </w:tcPr>
    </w:tblStylePr>
    <w:tblStylePr w:type="firstCol">
      <w:rPr>
        <w:b/>
        <w:bCs/>
      </w:rPr>
    </w:tblStylePr>
    <w:tblStylePr w:type="lastCol">
      <w:rPr>
        <w:b/>
        <w:bCs/>
      </w:rPr>
    </w:tblStylePr>
    <w:tblStylePr w:type="band1Vert">
      <w:tcPr>
        <w:shd w:val="clear" w:color="auto" w:fill="F4F8F9" w:themeFill="accent4" w:themeFillTint="33"/>
      </w:tcPr>
    </w:tblStylePr>
    <w:tblStylePr w:type="band1Horz">
      <w:tcPr>
        <w:shd w:val="clear" w:color="auto" w:fill="F4F8F9" w:themeFill="accent4" w:themeFillTint="33"/>
      </w:tcPr>
    </w:tblStylePr>
  </w:style>
  <w:style w:type="table" w:customStyle="1" w:styleId="368">
    <w:name w:val="List Table 4 Accent 5"/>
    <w:basedOn w:val="88"/>
    <w:qFormat/>
    <w:uiPriority w:val="49"/>
    <w:tblPr>
      <w:tblBorders>
        <w:top w:val="single" w:color="E9F1F4" w:themeColor="accent5" w:themeTint="99" w:sz="4" w:space="0"/>
        <w:left w:val="single" w:color="E9F1F4" w:themeColor="accent5" w:themeTint="99" w:sz="4" w:space="0"/>
        <w:bottom w:val="single" w:color="E9F1F4" w:themeColor="accent5" w:themeTint="99" w:sz="4" w:space="0"/>
        <w:right w:val="single" w:color="E9F1F4" w:themeColor="accent5" w:themeTint="99" w:sz="4" w:space="0"/>
        <w:insideH w:val="single" w:color="E9F1F4" w:themeColor="accent5" w:themeTint="99" w:sz="4" w:space="0"/>
      </w:tblBorders>
    </w:tblPr>
    <w:tblStylePr w:type="firstRow">
      <w:rPr>
        <w:b/>
        <w:bCs/>
        <w:color w:val="FFFFFF" w:themeColor="background1"/>
        <w14:textFill>
          <w14:solidFill>
            <w14:schemeClr w14:val="bg1"/>
          </w14:solidFill>
        </w14:textFill>
      </w:rPr>
      <w:tcPr>
        <w:tcBorders>
          <w:top w:val="single" w:color="DBE8ED" w:themeColor="accent5" w:sz="4" w:space="0"/>
          <w:left w:val="single" w:color="DBE8ED" w:themeColor="accent5" w:sz="4" w:space="0"/>
          <w:bottom w:val="single" w:color="DBE8ED" w:themeColor="accent5" w:sz="4" w:space="0"/>
          <w:right w:val="single" w:color="DBE8ED" w:themeColor="accent5" w:sz="4" w:space="0"/>
          <w:insideH w:val="nil"/>
        </w:tcBorders>
        <w:shd w:val="clear" w:color="auto" w:fill="DBE8ED" w:themeFill="accent5"/>
      </w:tcPr>
    </w:tblStylePr>
    <w:tblStylePr w:type="lastRow">
      <w:rPr>
        <w:b/>
        <w:bCs/>
      </w:rPr>
      <w:tcPr>
        <w:tcBorders>
          <w:top w:val="double" w:color="E9F1F4" w:themeColor="accent5" w:themeTint="99" w:sz="4" w:space="0"/>
        </w:tcBorders>
      </w:tcPr>
    </w:tblStylePr>
    <w:tblStylePr w:type="firstCol">
      <w:rPr>
        <w:b/>
        <w:bCs/>
      </w:rPr>
    </w:tblStylePr>
    <w:tblStylePr w:type="lastCol">
      <w:rPr>
        <w:b/>
        <w:bCs/>
      </w:rPr>
    </w:tblStylePr>
    <w:tblStylePr w:type="band1Vert">
      <w:tcPr>
        <w:shd w:val="clear" w:color="auto" w:fill="F7FAFB" w:themeFill="accent5" w:themeFillTint="33"/>
      </w:tcPr>
    </w:tblStylePr>
    <w:tblStylePr w:type="band1Horz">
      <w:tcPr>
        <w:shd w:val="clear" w:color="auto" w:fill="F7FAFB" w:themeFill="accent5" w:themeFillTint="33"/>
      </w:tcPr>
    </w:tblStylePr>
  </w:style>
  <w:style w:type="table" w:customStyle="1" w:styleId="369">
    <w:name w:val="List Table 4 Accent 6"/>
    <w:basedOn w:val="88"/>
    <w:qFormat/>
    <w:uiPriority w:val="49"/>
    <w:tblPr>
      <w:tblBorders>
        <w:top w:val="single" w:color="F7F7F7" w:themeColor="accent6" w:themeTint="99" w:sz="4" w:space="0"/>
        <w:left w:val="single" w:color="F7F7F7" w:themeColor="accent6" w:themeTint="99" w:sz="4" w:space="0"/>
        <w:bottom w:val="single" w:color="F7F7F7" w:themeColor="accent6" w:themeTint="99" w:sz="4" w:space="0"/>
        <w:right w:val="single" w:color="F7F7F7" w:themeColor="accent6" w:themeTint="99" w:sz="4" w:space="0"/>
        <w:insideH w:val="single" w:color="F7F7F7" w:themeColor="accent6" w:themeTint="99" w:sz="4" w:space="0"/>
      </w:tblBorders>
    </w:tblPr>
    <w:tblStylePr w:type="firstRow">
      <w:rPr>
        <w:b/>
        <w:bCs/>
        <w:color w:val="FFFFFF" w:themeColor="background1"/>
        <w14:textFill>
          <w14:solidFill>
            <w14:schemeClr w14:val="bg1"/>
          </w14:solidFill>
        </w14:textFill>
      </w:rPr>
      <w:tcPr>
        <w:tcBorders>
          <w:top w:val="single" w:color="F2F2F2" w:themeColor="accent6" w:sz="4" w:space="0"/>
          <w:left w:val="single" w:color="F2F2F2" w:themeColor="accent6" w:sz="4" w:space="0"/>
          <w:bottom w:val="single" w:color="F2F2F2" w:themeColor="accent6" w:sz="4" w:space="0"/>
          <w:right w:val="single" w:color="F2F2F2" w:themeColor="accent6" w:sz="4" w:space="0"/>
          <w:insideH w:val="nil"/>
        </w:tcBorders>
        <w:shd w:val="clear" w:color="auto" w:fill="F2F2F2" w:themeFill="accent6"/>
      </w:tcPr>
    </w:tblStylePr>
    <w:tblStylePr w:type="lastRow">
      <w:rPr>
        <w:b/>
        <w:bCs/>
      </w:rPr>
      <w:tcPr>
        <w:tcBorders>
          <w:top w:val="double" w:color="F7F7F7" w:themeColor="accent6" w:themeTint="99" w:sz="4" w:space="0"/>
        </w:tcBorders>
      </w:tcPr>
    </w:tblStylePr>
    <w:tblStylePr w:type="firstCol">
      <w:rPr>
        <w:b/>
        <w:bCs/>
      </w:rPr>
    </w:tblStylePr>
    <w:tblStylePr w:type="lastCol">
      <w:rPr>
        <w:b/>
        <w:bCs/>
      </w:rPr>
    </w:tblStylePr>
    <w:tblStylePr w:type="band1Vert">
      <w:tcPr>
        <w:shd w:val="clear" w:color="auto" w:fill="FCFCFC" w:themeFill="accent6" w:themeFillTint="33"/>
      </w:tcPr>
    </w:tblStylePr>
    <w:tblStylePr w:type="band1Horz">
      <w:tcPr>
        <w:shd w:val="clear" w:color="auto" w:fill="FCFCFC" w:themeFill="accent6" w:themeFillTint="33"/>
      </w:tcPr>
    </w:tblStylePr>
  </w:style>
  <w:style w:type="table" w:customStyle="1" w:styleId="370">
    <w:name w:val="List Table 5 Dark"/>
    <w:basedOn w:val="88"/>
    <w:qFormat/>
    <w:uiPriority w:val="50"/>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1"/>
    <w:basedOn w:val="88"/>
    <w:qFormat/>
    <w:uiPriority w:val="50"/>
    <w:rPr>
      <w:color w:val="FFFFFF" w:themeColor="background1"/>
      <w14:textFill>
        <w14:solidFill>
          <w14:schemeClr w14:val="bg1"/>
        </w14:solidFill>
      </w14:textFill>
    </w:rPr>
    <w:tblPr>
      <w:tblBorders>
        <w:top w:val="single" w:color="2E308B" w:themeColor="accent1" w:sz="24" w:space="0"/>
        <w:left w:val="single" w:color="2E308B" w:themeColor="accent1" w:sz="24" w:space="0"/>
        <w:bottom w:val="single" w:color="2E308B" w:themeColor="accent1" w:sz="24" w:space="0"/>
        <w:right w:val="single" w:color="2E308B" w:themeColor="accent1" w:sz="24" w:space="0"/>
      </w:tblBorders>
    </w:tblPr>
    <w:tcPr>
      <w:shd w:val="clear" w:color="auto" w:fill="2E308B"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2"/>
    <w:basedOn w:val="88"/>
    <w:qFormat/>
    <w:uiPriority w:val="50"/>
    <w:rPr>
      <w:color w:val="FFFFFF" w:themeColor="background1"/>
      <w14:textFill>
        <w14:solidFill>
          <w14:schemeClr w14:val="bg1"/>
        </w14:solidFill>
      </w14:textFill>
    </w:rPr>
    <w:tblPr>
      <w:tblBorders>
        <w:top w:val="single" w:color="27A3DA" w:themeColor="accent2" w:sz="24" w:space="0"/>
        <w:left w:val="single" w:color="27A3DA" w:themeColor="accent2" w:sz="24" w:space="0"/>
        <w:bottom w:val="single" w:color="27A3DA" w:themeColor="accent2" w:sz="24" w:space="0"/>
        <w:right w:val="single" w:color="27A3DA" w:themeColor="accent2" w:sz="24" w:space="0"/>
      </w:tblBorders>
    </w:tblPr>
    <w:tcPr>
      <w:shd w:val="clear" w:color="auto" w:fill="27A3DA"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5 Dark Accent 3"/>
    <w:basedOn w:val="88"/>
    <w:qFormat/>
    <w:uiPriority w:val="50"/>
    <w:rPr>
      <w:color w:val="FFFFFF" w:themeColor="background1"/>
      <w14:textFill>
        <w14:solidFill>
          <w14:schemeClr w14:val="bg1"/>
        </w14:solidFill>
      </w14:textFill>
    </w:rPr>
    <w:tblPr>
      <w:tblBorders>
        <w:top w:val="single" w:color="95BDCB" w:themeColor="accent3" w:sz="24" w:space="0"/>
        <w:left w:val="single" w:color="95BDCB" w:themeColor="accent3" w:sz="24" w:space="0"/>
        <w:bottom w:val="single" w:color="95BDCB" w:themeColor="accent3" w:sz="24" w:space="0"/>
        <w:right w:val="single" w:color="95BDCB" w:themeColor="accent3" w:sz="24" w:space="0"/>
      </w:tblBorders>
    </w:tblPr>
    <w:tcPr>
      <w:shd w:val="clear" w:color="auto" w:fill="95BDCB"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4">
    <w:name w:val="List Table 5 Dark Accent 4"/>
    <w:basedOn w:val="88"/>
    <w:qFormat/>
    <w:uiPriority w:val="50"/>
    <w:rPr>
      <w:color w:val="FFFFFF" w:themeColor="background1"/>
      <w14:textFill>
        <w14:solidFill>
          <w14:schemeClr w14:val="bg1"/>
        </w14:solidFill>
      </w14:textFill>
    </w:rPr>
    <w:tblPr>
      <w:tblBorders>
        <w:top w:val="single" w:color="C9DDE5" w:themeColor="accent4" w:sz="24" w:space="0"/>
        <w:left w:val="single" w:color="C9DDE5" w:themeColor="accent4" w:sz="24" w:space="0"/>
        <w:bottom w:val="single" w:color="C9DDE5" w:themeColor="accent4" w:sz="24" w:space="0"/>
        <w:right w:val="single" w:color="C9DDE5" w:themeColor="accent4" w:sz="24" w:space="0"/>
      </w:tblBorders>
    </w:tblPr>
    <w:tcPr>
      <w:shd w:val="clear" w:color="auto" w:fill="C9DDE5"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5">
    <w:name w:val="List Table 5 Dark Accent 5"/>
    <w:basedOn w:val="88"/>
    <w:qFormat/>
    <w:uiPriority w:val="50"/>
    <w:rPr>
      <w:color w:val="FFFFFF" w:themeColor="background1"/>
      <w14:textFill>
        <w14:solidFill>
          <w14:schemeClr w14:val="bg1"/>
        </w14:solidFill>
      </w14:textFill>
    </w:rPr>
    <w:tblPr>
      <w:tblBorders>
        <w:top w:val="single" w:color="DBE8ED" w:themeColor="accent5" w:sz="24" w:space="0"/>
        <w:left w:val="single" w:color="DBE8ED" w:themeColor="accent5" w:sz="24" w:space="0"/>
        <w:bottom w:val="single" w:color="DBE8ED" w:themeColor="accent5" w:sz="24" w:space="0"/>
        <w:right w:val="single" w:color="DBE8ED" w:themeColor="accent5" w:sz="24" w:space="0"/>
      </w:tblBorders>
    </w:tblPr>
    <w:tcPr>
      <w:shd w:val="clear" w:color="auto" w:fill="DBE8ED"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6">
    <w:name w:val="List Table 5 Dark Accent 6"/>
    <w:basedOn w:val="88"/>
    <w:qFormat/>
    <w:uiPriority w:val="50"/>
    <w:rPr>
      <w:color w:val="FFFFFF" w:themeColor="background1"/>
      <w14:textFill>
        <w14:solidFill>
          <w14:schemeClr w14:val="bg1"/>
        </w14:solidFill>
      </w14:textFill>
    </w:rPr>
    <w:tblPr>
      <w:tblBorders>
        <w:top w:val="single" w:color="F2F2F2" w:themeColor="accent6" w:sz="24" w:space="0"/>
        <w:left w:val="single" w:color="F2F2F2" w:themeColor="accent6" w:sz="24" w:space="0"/>
        <w:bottom w:val="single" w:color="F2F2F2" w:themeColor="accent6" w:sz="24" w:space="0"/>
        <w:right w:val="single" w:color="F2F2F2" w:themeColor="accent6" w:sz="24" w:space="0"/>
      </w:tblBorders>
    </w:tblPr>
    <w:tcPr>
      <w:shd w:val="clear" w:color="auto" w:fill="F2F2F2"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7">
    <w:name w:val="List Table 6 Colorful"/>
    <w:basedOn w:val="88"/>
    <w:qFormat/>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8">
    <w:name w:val="List Table 6 Colorful Accent 1"/>
    <w:basedOn w:val="88"/>
    <w:qFormat/>
    <w:uiPriority w:val="51"/>
    <w:rPr>
      <w:color w:val="232468" w:themeColor="accent1" w:themeShade="BF"/>
    </w:rPr>
    <w:tblPr>
      <w:tblBorders>
        <w:top w:val="single" w:color="2E308B" w:themeColor="accent1" w:sz="4" w:space="0"/>
        <w:bottom w:val="single" w:color="2E308B" w:themeColor="accent1" w:sz="4" w:space="0"/>
      </w:tblBorders>
    </w:tblPr>
    <w:tblStylePr w:type="firstRow">
      <w:rPr>
        <w:b/>
        <w:bCs/>
      </w:rPr>
      <w:tcPr>
        <w:tcBorders>
          <w:bottom w:val="single" w:color="2E308B" w:themeColor="accent1" w:sz="4" w:space="0"/>
        </w:tcBorders>
      </w:tcPr>
    </w:tblStylePr>
    <w:tblStylePr w:type="lastRow">
      <w:rPr>
        <w:b/>
        <w:bCs/>
      </w:rPr>
      <w:tcPr>
        <w:tcBorders>
          <w:top w:val="double" w:color="2E308B" w:themeColor="accent1" w:sz="4" w:space="0"/>
        </w:tcBorders>
      </w:tcPr>
    </w:tblStylePr>
    <w:tblStylePr w:type="firstCol">
      <w:rPr>
        <w:b/>
        <w:bCs/>
      </w:rPr>
    </w:tblStylePr>
    <w:tblStylePr w:type="lastCol">
      <w:rPr>
        <w:b/>
        <w:bCs/>
      </w:rPr>
    </w:tblStylePr>
    <w:tblStylePr w:type="band1Vert">
      <w:tcPr>
        <w:shd w:val="clear" w:color="auto" w:fill="CECEEE" w:themeFill="accent1" w:themeFillTint="33"/>
      </w:tcPr>
    </w:tblStylePr>
    <w:tblStylePr w:type="band1Horz">
      <w:tcPr>
        <w:shd w:val="clear" w:color="auto" w:fill="CECEEE" w:themeFill="accent1" w:themeFillTint="33"/>
      </w:tcPr>
    </w:tblStylePr>
  </w:style>
  <w:style w:type="table" w:customStyle="1" w:styleId="379">
    <w:name w:val="List Table 6 Colorful Accent 2"/>
    <w:basedOn w:val="88"/>
    <w:qFormat/>
    <w:uiPriority w:val="51"/>
    <w:rPr>
      <w:color w:val="1C7BA5" w:themeColor="accent2" w:themeShade="BF"/>
    </w:rPr>
    <w:tblPr>
      <w:tblBorders>
        <w:top w:val="single" w:color="27A3DA" w:themeColor="accent2" w:sz="4" w:space="0"/>
        <w:bottom w:val="single" w:color="27A3DA" w:themeColor="accent2" w:sz="4" w:space="0"/>
      </w:tblBorders>
    </w:tblPr>
    <w:tblStylePr w:type="firstRow">
      <w:rPr>
        <w:b/>
        <w:bCs/>
      </w:rPr>
      <w:tcPr>
        <w:tcBorders>
          <w:bottom w:val="single" w:color="27A3DA" w:themeColor="accent2" w:sz="4" w:space="0"/>
        </w:tcBorders>
      </w:tcPr>
    </w:tblStylePr>
    <w:tblStylePr w:type="lastRow">
      <w:rPr>
        <w:b/>
        <w:bCs/>
      </w:rPr>
      <w:tcPr>
        <w:tcBorders>
          <w:top w:val="double" w:color="27A3DA" w:themeColor="accent2" w:sz="4" w:space="0"/>
        </w:tcBorders>
      </w:tcPr>
    </w:tblStylePr>
    <w:tblStylePr w:type="firstCol">
      <w:rPr>
        <w:b/>
        <w:bCs/>
      </w:rPr>
    </w:tblStylePr>
    <w:tblStylePr w:type="lastCol">
      <w:rPr>
        <w:b/>
        <w:bCs/>
      </w:rPr>
    </w:tblStylePr>
    <w:tblStylePr w:type="band1Vert">
      <w:tcPr>
        <w:shd w:val="clear" w:color="auto" w:fill="D3ECF7" w:themeFill="accent2" w:themeFillTint="33"/>
      </w:tcPr>
    </w:tblStylePr>
    <w:tblStylePr w:type="band1Horz">
      <w:tcPr>
        <w:shd w:val="clear" w:color="auto" w:fill="D3ECF7" w:themeFill="accent2" w:themeFillTint="33"/>
      </w:tcPr>
    </w:tblStylePr>
  </w:style>
  <w:style w:type="table" w:customStyle="1" w:styleId="380">
    <w:name w:val="List Table 6 Colorful Accent 3"/>
    <w:basedOn w:val="88"/>
    <w:qFormat/>
    <w:uiPriority w:val="51"/>
    <w:rPr>
      <w:color w:val="5A98AE" w:themeColor="accent3" w:themeShade="BF"/>
    </w:rPr>
    <w:tblPr>
      <w:tblBorders>
        <w:top w:val="single" w:color="95BDCB" w:themeColor="accent3" w:sz="4" w:space="0"/>
        <w:bottom w:val="single" w:color="95BDCB" w:themeColor="accent3" w:sz="4" w:space="0"/>
      </w:tblBorders>
    </w:tblPr>
    <w:tblStylePr w:type="firstRow">
      <w:rPr>
        <w:b/>
        <w:bCs/>
      </w:rPr>
      <w:tcPr>
        <w:tcBorders>
          <w:bottom w:val="single" w:color="95BDCB" w:themeColor="accent3" w:sz="4" w:space="0"/>
        </w:tcBorders>
      </w:tcPr>
    </w:tblStylePr>
    <w:tblStylePr w:type="lastRow">
      <w:rPr>
        <w:b/>
        <w:bCs/>
      </w:rPr>
      <w:tcPr>
        <w:tcBorders>
          <w:top w:val="double" w:color="95BDCB" w:themeColor="accent3" w:sz="4" w:space="0"/>
        </w:tcBorders>
      </w:tcPr>
    </w:tblStylePr>
    <w:tblStylePr w:type="firstCol">
      <w:rPr>
        <w:b/>
        <w:bCs/>
      </w:rPr>
    </w:tblStylePr>
    <w:tblStylePr w:type="lastCol">
      <w:rPr>
        <w:b/>
        <w:bCs/>
      </w:rPr>
    </w:tblStylePr>
    <w:tblStylePr w:type="band1Vert">
      <w:tcPr>
        <w:shd w:val="clear" w:color="auto" w:fill="E9F1F4" w:themeFill="accent3" w:themeFillTint="33"/>
      </w:tcPr>
    </w:tblStylePr>
    <w:tblStylePr w:type="band1Horz">
      <w:tcPr>
        <w:shd w:val="clear" w:color="auto" w:fill="E9F1F4" w:themeFill="accent3" w:themeFillTint="33"/>
      </w:tcPr>
    </w:tblStylePr>
  </w:style>
  <w:style w:type="table" w:customStyle="1" w:styleId="381">
    <w:name w:val="List Table 6 Colorful Accent 4"/>
    <w:basedOn w:val="88"/>
    <w:qFormat/>
    <w:uiPriority w:val="51"/>
    <w:rPr>
      <w:color w:val="80AFC2" w:themeColor="accent4" w:themeShade="BF"/>
    </w:rPr>
    <w:tblPr>
      <w:tblBorders>
        <w:top w:val="single" w:color="C9DDE5" w:themeColor="accent4" w:sz="4" w:space="0"/>
        <w:bottom w:val="single" w:color="C9DDE5" w:themeColor="accent4" w:sz="4" w:space="0"/>
      </w:tblBorders>
    </w:tblPr>
    <w:tblStylePr w:type="firstRow">
      <w:rPr>
        <w:b/>
        <w:bCs/>
      </w:rPr>
      <w:tcPr>
        <w:tcBorders>
          <w:bottom w:val="single" w:color="C9DDE5" w:themeColor="accent4" w:sz="4" w:space="0"/>
        </w:tcBorders>
      </w:tcPr>
    </w:tblStylePr>
    <w:tblStylePr w:type="lastRow">
      <w:rPr>
        <w:b/>
        <w:bCs/>
      </w:rPr>
      <w:tcPr>
        <w:tcBorders>
          <w:top w:val="double" w:color="C9DDE5" w:themeColor="accent4" w:sz="4" w:space="0"/>
        </w:tcBorders>
      </w:tcPr>
    </w:tblStylePr>
    <w:tblStylePr w:type="firstCol">
      <w:rPr>
        <w:b/>
        <w:bCs/>
      </w:rPr>
    </w:tblStylePr>
    <w:tblStylePr w:type="lastCol">
      <w:rPr>
        <w:b/>
        <w:bCs/>
      </w:rPr>
    </w:tblStylePr>
    <w:tblStylePr w:type="band1Vert">
      <w:tcPr>
        <w:shd w:val="clear" w:color="auto" w:fill="F4F8F9" w:themeFill="accent4" w:themeFillTint="33"/>
      </w:tcPr>
    </w:tblStylePr>
    <w:tblStylePr w:type="band1Horz">
      <w:tcPr>
        <w:shd w:val="clear" w:color="auto" w:fill="F4F8F9" w:themeFill="accent4" w:themeFillTint="33"/>
      </w:tcPr>
    </w:tblStylePr>
  </w:style>
  <w:style w:type="table" w:customStyle="1" w:styleId="382">
    <w:name w:val="List Table 6 Colorful Accent 5"/>
    <w:basedOn w:val="88"/>
    <w:qFormat/>
    <w:uiPriority w:val="51"/>
    <w:rPr>
      <w:color w:val="8FB7C7" w:themeColor="accent5" w:themeShade="BF"/>
    </w:rPr>
    <w:tblPr>
      <w:tblBorders>
        <w:top w:val="single" w:color="DBE8ED" w:themeColor="accent5" w:sz="4" w:space="0"/>
        <w:bottom w:val="single" w:color="DBE8ED" w:themeColor="accent5" w:sz="4" w:space="0"/>
      </w:tblBorders>
    </w:tblPr>
    <w:tblStylePr w:type="firstRow">
      <w:rPr>
        <w:b/>
        <w:bCs/>
      </w:rPr>
      <w:tcPr>
        <w:tcBorders>
          <w:bottom w:val="single" w:color="DBE8ED" w:themeColor="accent5" w:sz="4" w:space="0"/>
        </w:tcBorders>
      </w:tcPr>
    </w:tblStylePr>
    <w:tblStylePr w:type="lastRow">
      <w:rPr>
        <w:b/>
        <w:bCs/>
      </w:rPr>
      <w:tcPr>
        <w:tcBorders>
          <w:top w:val="double" w:color="DBE8ED" w:themeColor="accent5" w:sz="4" w:space="0"/>
        </w:tcBorders>
      </w:tcPr>
    </w:tblStylePr>
    <w:tblStylePr w:type="firstCol">
      <w:rPr>
        <w:b/>
        <w:bCs/>
      </w:rPr>
    </w:tblStylePr>
    <w:tblStylePr w:type="lastCol">
      <w:rPr>
        <w:b/>
        <w:bCs/>
      </w:rPr>
    </w:tblStylePr>
    <w:tblStylePr w:type="band1Vert">
      <w:tcPr>
        <w:shd w:val="clear" w:color="auto" w:fill="F7FAFB" w:themeFill="accent5" w:themeFillTint="33"/>
      </w:tcPr>
    </w:tblStylePr>
    <w:tblStylePr w:type="band1Horz">
      <w:tcPr>
        <w:shd w:val="clear" w:color="auto" w:fill="F7FAFB" w:themeFill="accent5" w:themeFillTint="33"/>
      </w:tcPr>
    </w:tblStylePr>
  </w:style>
  <w:style w:type="table" w:customStyle="1" w:styleId="383">
    <w:name w:val="List Table 6 Colorful Accent 6"/>
    <w:basedOn w:val="88"/>
    <w:qFormat/>
    <w:uiPriority w:val="51"/>
    <w:rPr>
      <w:color w:val="B5B5B5" w:themeColor="accent6" w:themeShade="BF"/>
    </w:rPr>
    <w:tblPr>
      <w:tblBorders>
        <w:top w:val="single" w:color="F2F2F2" w:themeColor="accent6" w:sz="4" w:space="0"/>
        <w:bottom w:val="single" w:color="F2F2F2" w:themeColor="accent6" w:sz="4" w:space="0"/>
      </w:tblBorders>
    </w:tblPr>
    <w:tblStylePr w:type="firstRow">
      <w:rPr>
        <w:b/>
        <w:bCs/>
      </w:rPr>
      <w:tcPr>
        <w:tcBorders>
          <w:bottom w:val="single" w:color="F2F2F2" w:themeColor="accent6" w:sz="4" w:space="0"/>
        </w:tcBorders>
      </w:tcPr>
    </w:tblStylePr>
    <w:tblStylePr w:type="lastRow">
      <w:rPr>
        <w:b/>
        <w:bCs/>
      </w:rPr>
      <w:tcPr>
        <w:tcBorders>
          <w:top w:val="double" w:color="F2F2F2" w:themeColor="accent6" w:sz="4" w:space="0"/>
        </w:tcBorders>
      </w:tcPr>
    </w:tblStylePr>
    <w:tblStylePr w:type="firstCol">
      <w:rPr>
        <w:b/>
        <w:bCs/>
      </w:rPr>
    </w:tblStylePr>
    <w:tblStylePr w:type="lastCol">
      <w:rPr>
        <w:b/>
        <w:bCs/>
      </w:rPr>
    </w:tblStylePr>
    <w:tblStylePr w:type="band1Vert">
      <w:tcPr>
        <w:shd w:val="clear" w:color="auto" w:fill="FCFCFC" w:themeFill="accent6" w:themeFillTint="33"/>
      </w:tcPr>
    </w:tblStylePr>
    <w:tblStylePr w:type="band1Horz">
      <w:tcPr>
        <w:shd w:val="clear" w:color="auto" w:fill="FCFCFC" w:themeFill="accent6" w:themeFillTint="33"/>
      </w:tcPr>
    </w:tblStylePr>
  </w:style>
  <w:style w:type="table" w:customStyle="1" w:styleId="384">
    <w:name w:val="List Table 7 Colorful"/>
    <w:basedOn w:val="88"/>
    <w:qFormat/>
    <w:uiPriority w:val="52"/>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1"/>
    <w:basedOn w:val="88"/>
    <w:qFormat/>
    <w:uiPriority w:val="52"/>
    <w:rPr>
      <w:color w:val="232468" w:themeColor="accent1" w:themeShade="BF"/>
    </w:rPr>
    <w:tblStylePr w:type="firstRow">
      <w:rPr>
        <w:rFonts w:asciiTheme="majorHAnsi" w:hAnsiTheme="majorHAnsi" w:eastAsiaTheme="majorEastAsia" w:cstheme="majorBidi"/>
        <w:i/>
        <w:iCs/>
        <w:sz w:val="26"/>
      </w:rPr>
      <w:tcPr>
        <w:tcBorders>
          <w:bottom w:val="single" w:color="2E308B"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2E308B"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2E308B"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2E308B" w:themeColor="accent1" w:sz="4" w:space="0"/>
        </w:tcBorders>
        <w:shd w:val="clear" w:color="auto" w:fill="FFFFFF" w:themeFill="background1"/>
      </w:tcPr>
    </w:tblStylePr>
    <w:tblStylePr w:type="band1Vert">
      <w:tcPr>
        <w:shd w:val="clear" w:color="auto" w:fill="CECEEE" w:themeFill="accent1" w:themeFillTint="33"/>
      </w:tcPr>
    </w:tblStylePr>
    <w:tblStylePr w:type="band1Horz">
      <w:tcPr>
        <w:shd w:val="clear" w:color="auto" w:fill="CECEEE"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2"/>
    <w:basedOn w:val="88"/>
    <w:qFormat/>
    <w:uiPriority w:val="52"/>
    <w:rPr>
      <w:color w:val="1C7BA5" w:themeColor="accent2" w:themeShade="BF"/>
    </w:rPr>
    <w:tblStylePr w:type="firstRow">
      <w:rPr>
        <w:rFonts w:asciiTheme="majorHAnsi" w:hAnsiTheme="majorHAnsi" w:eastAsiaTheme="majorEastAsia" w:cstheme="majorBidi"/>
        <w:i/>
        <w:iCs/>
        <w:sz w:val="26"/>
      </w:rPr>
      <w:tcPr>
        <w:tcBorders>
          <w:bottom w:val="single" w:color="27A3DA"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27A3DA"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27A3DA"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27A3DA" w:themeColor="accent2" w:sz="4" w:space="0"/>
        </w:tcBorders>
        <w:shd w:val="clear" w:color="auto" w:fill="FFFFFF" w:themeFill="background1"/>
      </w:tcPr>
    </w:tblStylePr>
    <w:tblStylePr w:type="band1Vert">
      <w:tcPr>
        <w:shd w:val="clear" w:color="auto" w:fill="D3ECF7" w:themeFill="accent2" w:themeFillTint="33"/>
      </w:tcPr>
    </w:tblStylePr>
    <w:tblStylePr w:type="band1Horz">
      <w:tcPr>
        <w:shd w:val="clear" w:color="auto" w:fill="D3ECF7"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7">
    <w:name w:val="List Table 7 Colorful Accent 3"/>
    <w:basedOn w:val="88"/>
    <w:qFormat/>
    <w:uiPriority w:val="52"/>
    <w:rPr>
      <w:color w:val="5A98AE" w:themeColor="accent3" w:themeShade="BF"/>
    </w:rPr>
    <w:tblStylePr w:type="firstRow">
      <w:rPr>
        <w:rFonts w:asciiTheme="majorHAnsi" w:hAnsiTheme="majorHAnsi" w:eastAsiaTheme="majorEastAsia" w:cstheme="majorBidi"/>
        <w:i/>
        <w:iCs/>
        <w:sz w:val="26"/>
      </w:rPr>
      <w:tcPr>
        <w:tcBorders>
          <w:bottom w:val="single" w:color="95BDCB"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95BDCB"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95BDCB"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95BDCB" w:themeColor="accent3" w:sz="4" w:space="0"/>
        </w:tcBorders>
        <w:shd w:val="clear" w:color="auto" w:fill="FFFFFF" w:themeFill="background1"/>
      </w:tcPr>
    </w:tblStylePr>
    <w:tblStylePr w:type="band1Vert">
      <w:tcPr>
        <w:shd w:val="clear" w:color="auto" w:fill="E9F1F4" w:themeFill="accent3" w:themeFillTint="33"/>
      </w:tcPr>
    </w:tblStylePr>
    <w:tblStylePr w:type="band1Horz">
      <w:tcPr>
        <w:shd w:val="clear" w:color="auto" w:fill="E9F1F4"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8">
    <w:name w:val="List Table 7 Colorful Accent 4"/>
    <w:basedOn w:val="88"/>
    <w:qFormat/>
    <w:uiPriority w:val="52"/>
    <w:rPr>
      <w:color w:val="80AFC2" w:themeColor="accent4" w:themeShade="BF"/>
    </w:rPr>
    <w:tblStylePr w:type="firstRow">
      <w:rPr>
        <w:rFonts w:asciiTheme="majorHAnsi" w:hAnsiTheme="majorHAnsi" w:eastAsiaTheme="majorEastAsia" w:cstheme="majorBidi"/>
        <w:i/>
        <w:iCs/>
        <w:sz w:val="26"/>
      </w:rPr>
      <w:tcPr>
        <w:tcBorders>
          <w:bottom w:val="single" w:color="C9DDE5"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C9DDE5"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C9DDE5"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C9DDE5" w:themeColor="accent4" w:sz="4" w:space="0"/>
        </w:tcBorders>
        <w:shd w:val="clear" w:color="auto" w:fill="FFFFFF" w:themeFill="background1"/>
      </w:tcPr>
    </w:tblStylePr>
    <w:tblStylePr w:type="band1Vert">
      <w:tcPr>
        <w:shd w:val="clear" w:color="auto" w:fill="F4F8F9" w:themeFill="accent4" w:themeFillTint="33"/>
      </w:tcPr>
    </w:tblStylePr>
    <w:tblStylePr w:type="band1Horz">
      <w:tcPr>
        <w:shd w:val="clear" w:color="auto" w:fill="F4F8F9"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9">
    <w:name w:val="List Table 7 Colorful Accent 5"/>
    <w:basedOn w:val="88"/>
    <w:qFormat/>
    <w:uiPriority w:val="52"/>
    <w:rPr>
      <w:color w:val="8FB7C7" w:themeColor="accent5" w:themeShade="BF"/>
    </w:rPr>
    <w:tblStylePr w:type="firstRow">
      <w:rPr>
        <w:rFonts w:asciiTheme="majorHAnsi" w:hAnsiTheme="majorHAnsi" w:eastAsiaTheme="majorEastAsia" w:cstheme="majorBidi"/>
        <w:i/>
        <w:iCs/>
        <w:sz w:val="26"/>
      </w:rPr>
      <w:tcPr>
        <w:tcBorders>
          <w:bottom w:val="single" w:color="DBE8ED"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DBE8ED"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DBE8ED"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DBE8ED" w:themeColor="accent5" w:sz="4" w:space="0"/>
        </w:tcBorders>
        <w:shd w:val="clear" w:color="auto" w:fill="FFFFFF" w:themeFill="background1"/>
      </w:tcPr>
    </w:tblStylePr>
    <w:tblStylePr w:type="band1Vert">
      <w:tcPr>
        <w:shd w:val="clear" w:color="auto" w:fill="F7FAFB" w:themeFill="accent5" w:themeFillTint="33"/>
      </w:tcPr>
    </w:tblStylePr>
    <w:tblStylePr w:type="band1Horz">
      <w:tcPr>
        <w:shd w:val="clear" w:color="auto" w:fill="F7FAFB"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0">
    <w:name w:val="List Table 7 Colorful Accent 6"/>
    <w:basedOn w:val="88"/>
    <w:qFormat/>
    <w:uiPriority w:val="52"/>
    <w:rPr>
      <w:color w:val="B5B5B5" w:themeColor="accent6" w:themeShade="BF"/>
    </w:rPr>
    <w:tblStylePr w:type="firstRow">
      <w:rPr>
        <w:rFonts w:asciiTheme="majorHAnsi" w:hAnsiTheme="majorHAnsi" w:eastAsiaTheme="majorEastAsia" w:cstheme="majorBidi"/>
        <w:i/>
        <w:iCs/>
        <w:sz w:val="26"/>
      </w:rPr>
      <w:tcPr>
        <w:tcBorders>
          <w:bottom w:val="single" w:color="F2F2F2"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2F2F2"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2F2F2"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2F2F2" w:themeColor="accent6" w:sz="4" w:space="0"/>
        </w:tcBorders>
        <w:shd w:val="clear" w:color="auto" w:fill="FFFFFF" w:themeFill="background1"/>
      </w:tcPr>
    </w:tblStylePr>
    <w:tblStylePr w:type="band1Vert">
      <w:tcPr>
        <w:shd w:val="clear" w:color="auto" w:fill="FCFCFC" w:themeFill="accent6" w:themeFillTint="33"/>
      </w:tcPr>
    </w:tblStylePr>
    <w:tblStylePr w:type="band1Horz">
      <w:tcPr>
        <w:shd w:val="clear" w:color="auto" w:fill="FCFCFC"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1">
    <w:name w:val="宏文本 字符"/>
    <w:basedOn w:val="231"/>
    <w:link w:val="2"/>
    <w:semiHidden/>
    <w:qFormat/>
    <w:uiPriority w:val="99"/>
    <w:rPr>
      <w:rFonts w:ascii="Microsoft YaHei UI" w:hAnsi="Microsoft YaHei UI" w:eastAsia="Microsoft YaHei UI"/>
      <w:sz w:val="20"/>
      <w:szCs w:val="20"/>
    </w:rPr>
  </w:style>
  <w:style w:type="character" w:customStyle="1" w:styleId="392">
    <w:name w:val="Mention"/>
    <w:basedOn w:val="231"/>
    <w:semiHidden/>
    <w:unhideWhenUsed/>
    <w:qFormat/>
    <w:uiPriority w:val="99"/>
    <w:rPr>
      <w:rFonts w:ascii="Microsoft YaHei UI" w:hAnsi="Microsoft YaHei UI" w:eastAsia="Microsoft YaHei UI"/>
      <w:color w:val="2B579A"/>
      <w:shd w:val="clear" w:color="auto" w:fill="E1DFDD"/>
    </w:rPr>
  </w:style>
  <w:style w:type="character" w:customStyle="1" w:styleId="393">
    <w:name w:val="信息标题 字符"/>
    <w:basedOn w:val="231"/>
    <w:link w:val="79"/>
    <w:semiHidden/>
    <w:qFormat/>
    <w:uiPriority w:val="99"/>
    <w:rPr>
      <w:rFonts w:ascii="Microsoft YaHei UI" w:hAnsi="Microsoft YaHei UI" w:eastAsia="Microsoft YaHei UI" w:cstheme="majorBidi"/>
      <w:shd w:val="pct20" w:color="auto" w:fill="auto"/>
    </w:rPr>
  </w:style>
  <w:style w:type="paragraph" w:styleId="394">
    <w:name w:val="No Spacing"/>
    <w:semiHidden/>
    <w:qFormat/>
    <w:uiPriority w:val="1"/>
    <w:rPr>
      <w:rFonts w:ascii="Microsoft YaHei UI" w:hAnsi="Microsoft YaHei UI" w:eastAsia="Microsoft YaHei UI" w:cstheme="minorBidi"/>
      <w:sz w:val="28"/>
      <w:szCs w:val="24"/>
      <w:lang w:val="en-US" w:eastAsia="zh-CN" w:bidi="ar-SA"/>
    </w:rPr>
  </w:style>
  <w:style w:type="character" w:customStyle="1" w:styleId="395">
    <w:name w:val="注释标题 字符"/>
    <w:basedOn w:val="231"/>
    <w:link w:val="16"/>
    <w:semiHidden/>
    <w:qFormat/>
    <w:uiPriority w:val="99"/>
    <w:rPr>
      <w:rFonts w:ascii="Microsoft YaHei UI" w:hAnsi="Microsoft YaHei UI" w:eastAsia="Microsoft YaHei UI"/>
      <w:sz w:val="28"/>
    </w:rPr>
  </w:style>
  <w:style w:type="table" w:customStyle="1" w:styleId="396">
    <w:name w:val="Plain Table 1"/>
    <w:basedOn w:val="8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7">
    <w:name w:val="Plain Table 2"/>
    <w:basedOn w:val="8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8">
    <w:name w:val="Plain Table 3"/>
    <w:basedOn w:val="88"/>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9">
    <w:name w:val="Plain Table 4"/>
    <w:basedOn w:val="88"/>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00">
    <w:name w:val="Plain Table 5"/>
    <w:basedOn w:val="88"/>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401">
    <w:name w:val="纯文本 字符"/>
    <w:basedOn w:val="231"/>
    <w:link w:val="45"/>
    <w:semiHidden/>
    <w:qFormat/>
    <w:uiPriority w:val="99"/>
    <w:rPr>
      <w:rFonts w:ascii="Microsoft YaHei UI" w:hAnsi="Microsoft YaHei UI" w:eastAsia="Microsoft YaHei UI"/>
      <w:sz w:val="21"/>
      <w:szCs w:val="21"/>
    </w:rPr>
  </w:style>
  <w:style w:type="character" w:customStyle="1" w:styleId="402">
    <w:name w:val="称呼 字符"/>
    <w:basedOn w:val="231"/>
    <w:link w:val="30"/>
    <w:semiHidden/>
    <w:qFormat/>
    <w:uiPriority w:val="99"/>
    <w:rPr>
      <w:rFonts w:ascii="Microsoft YaHei UI" w:hAnsi="Microsoft YaHei UI" w:eastAsia="Microsoft YaHei UI"/>
      <w:sz w:val="28"/>
    </w:rPr>
  </w:style>
  <w:style w:type="character" w:customStyle="1" w:styleId="403">
    <w:name w:val="签名 字符"/>
    <w:basedOn w:val="231"/>
    <w:link w:val="58"/>
    <w:semiHidden/>
    <w:qFormat/>
    <w:uiPriority w:val="99"/>
    <w:rPr>
      <w:rFonts w:ascii="Microsoft YaHei UI" w:hAnsi="Microsoft YaHei UI" w:eastAsia="Microsoft YaHei UI"/>
      <w:sz w:val="28"/>
    </w:rPr>
  </w:style>
  <w:style w:type="character" w:customStyle="1" w:styleId="404">
    <w:name w:val="Smart Hyperlink"/>
    <w:basedOn w:val="231"/>
    <w:semiHidden/>
    <w:unhideWhenUsed/>
    <w:qFormat/>
    <w:uiPriority w:val="99"/>
    <w:rPr>
      <w:rFonts w:ascii="Microsoft YaHei UI" w:hAnsi="Microsoft YaHei UI" w:eastAsia="Microsoft YaHei UI"/>
      <w:u w:val="dotted"/>
    </w:rPr>
  </w:style>
  <w:style w:type="character" w:customStyle="1" w:styleId="405">
    <w:name w:val="副标题 字符"/>
    <w:basedOn w:val="231"/>
    <w:link w:val="64"/>
    <w:semiHidden/>
    <w:qFormat/>
    <w:uiPriority w:val="11"/>
    <w:rPr>
      <w:rFonts w:ascii="Microsoft YaHei UI" w:hAnsi="Microsoft YaHei UI" w:eastAsia="Microsoft YaHei UI"/>
      <w:color w:val="595959" w:themeColor="text1" w:themeTint="A6"/>
      <w:spacing w:val="15"/>
      <w:sz w:val="22"/>
      <w:szCs w:val="22"/>
      <w14:textFill>
        <w14:solidFill>
          <w14:schemeClr w14:val="tx1">
            <w14:lumMod w14:val="65000"/>
            <w14:lumOff w14:val="35000"/>
          </w14:schemeClr>
        </w14:solidFill>
      </w14:textFill>
    </w:rPr>
  </w:style>
  <w:style w:type="character" w:customStyle="1" w:styleId="406">
    <w:name w:val="Subtle Emphasis"/>
    <w:basedOn w:val="231"/>
    <w:semiHidden/>
    <w:qFormat/>
    <w:uiPriority w:val="19"/>
    <w:rPr>
      <w:rFonts w:ascii="Microsoft YaHei UI" w:hAnsi="Microsoft YaHei UI" w:eastAsia="Microsoft YaHei UI"/>
      <w:i/>
      <w:iCs/>
      <w:color w:val="404040" w:themeColor="text1" w:themeTint="BF"/>
      <w14:textFill>
        <w14:solidFill>
          <w14:schemeClr w14:val="tx1">
            <w14:lumMod w14:val="75000"/>
            <w14:lumOff w14:val="25000"/>
          </w14:schemeClr>
        </w14:solidFill>
      </w14:textFill>
    </w:rPr>
  </w:style>
  <w:style w:type="character" w:customStyle="1" w:styleId="407">
    <w:name w:val="Subtle Reference"/>
    <w:basedOn w:val="231"/>
    <w:semiHidden/>
    <w:qFormat/>
    <w:uiPriority w:val="31"/>
    <w:rPr>
      <w:rFonts w:ascii="Microsoft YaHei UI" w:hAnsi="Microsoft YaHei UI" w:eastAsia="Microsoft YaHei UI"/>
      <w:smallCaps/>
      <w:color w:val="595959" w:themeColor="text1" w:themeTint="A6"/>
      <w14:textFill>
        <w14:solidFill>
          <w14:schemeClr w14:val="tx1">
            <w14:lumMod w14:val="65000"/>
            <w14:lumOff w14:val="35000"/>
          </w14:schemeClr>
        </w14:solidFill>
      </w14:textFill>
    </w:rPr>
  </w:style>
  <w:style w:type="table" w:customStyle="1" w:styleId="408">
    <w:name w:val="Grid Table Light"/>
    <w:basedOn w:val="8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409">
    <w:name w:val="标题 字符"/>
    <w:basedOn w:val="231"/>
    <w:link w:val="84"/>
    <w:semiHidden/>
    <w:qFormat/>
    <w:uiPriority w:val="10"/>
    <w:rPr>
      <w:rFonts w:ascii="Microsoft YaHei UI" w:hAnsi="Microsoft YaHei UI" w:eastAsia="Microsoft YaHei UI" w:cstheme="majorBidi"/>
      <w:spacing w:val="-10"/>
      <w:kern w:val="28"/>
      <w:sz w:val="56"/>
      <w:szCs w:val="56"/>
    </w:rPr>
  </w:style>
  <w:style w:type="paragraph" w:customStyle="1" w:styleId="410">
    <w:name w:val="TOC Heading"/>
    <w:basedOn w:val="3"/>
    <w:next w:val="1"/>
    <w:semiHidden/>
    <w:unhideWhenUsed/>
    <w:qFormat/>
    <w:uiPriority w:val="39"/>
    <w:pPr>
      <w:spacing w:before="240"/>
      <w:outlineLvl w:val="9"/>
    </w:pPr>
    <w:rPr>
      <w:b w:val="0"/>
      <w:color w:val="232468" w:themeColor="accent1" w:themeShade="BF"/>
      <w:sz w:val="32"/>
    </w:rPr>
  </w:style>
  <w:style w:type="character" w:customStyle="1" w:styleId="411">
    <w:name w:val="Unresolved Mention"/>
    <w:basedOn w:val="231"/>
    <w:semiHidden/>
    <w:unhideWhenUsed/>
    <w:qFormat/>
    <w:uiPriority w:val="99"/>
    <w:rPr>
      <w:rFonts w:ascii="Microsoft YaHei UI" w:hAnsi="Microsoft YaHei UI" w:eastAsia="Microsoft YaHei UI"/>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uixiaohui\AppData\Roaming\Microsoft\Templates\&#29616;&#20195;&#39118;&#26684;&#21830;&#19994;&#25253;&#21578;.dotx" TargetMode="External"/></Relationships>
</file>

<file path=word/theme/theme1.xml><?xml version="1.0" encoding="utf-8"?>
<a:theme xmlns:a="http://schemas.openxmlformats.org/drawingml/2006/main" name="MBR">
  <a:themeElements>
    <a:clrScheme name="Modern Report">
      <a:dk1>
        <a:srgbClr val="000000"/>
      </a:dk1>
      <a:lt1>
        <a:srgbClr val="FFFFFF"/>
      </a:lt1>
      <a:dk2>
        <a:srgbClr val="5E5E5E"/>
      </a:dk2>
      <a:lt2>
        <a:srgbClr val="D6D5D5"/>
      </a:lt2>
      <a:accent1>
        <a:srgbClr val="2E308B"/>
      </a:accent1>
      <a:accent2>
        <a:srgbClr val="27A3DA"/>
      </a:accent2>
      <a:accent3>
        <a:srgbClr val="95BDCB"/>
      </a:accent3>
      <a:accent4>
        <a:srgbClr val="C9DDE5"/>
      </a:accent4>
      <a:accent5>
        <a:srgbClr val="DBE8ED"/>
      </a:accent5>
      <a:accent6>
        <a:srgbClr val="F2F2F2"/>
      </a:accent6>
      <a:hlink>
        <a:srgbClr val="0000FF"/>
      </a:hlink>
      <a:folHlink>
        <a:srgbClr val="FF00FF"/>
      </a:folHlink>
    </a:clrScheme>
    <a:fontScheme name="Arial - Franklin">
      <a:majorFont>
        <a:latin typeface="Arial"/>
        <a:ea typeface=""/>
        <a:cs typeface=""/>
      </a:majorFont>
      <a:minorFont>
        <a:latin typeface="Franklin Gothic Medium"/>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spPr>
      <a:bodyPr rot="0" spcFirstLastPara="1" vertOverflow="overflow" horzOverflow="overflow" vert="horz" wrap="square" lIns="38100" tIns="38100" rIns="38100" bIns="38100" numCol="1" spcCol="38100" rtlCol="0" anchor="ctr">
        <a:spAutoFit/>
      </a:body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9fc9171bb41dc08635275f351de859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29387215989a890c06011de04edfe97d"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E5F1A3-31DC-4D4D-A461-F92F201FBF91}">
  <ds:schemaRefs/>
</ds:datastoreItem>
</file>

<file path=customXml/itemProps3.xml><?xml version="1.0" encoding="utf-8"?>
<ds:datastoreItem xmlns:ds="http://schemas.openxmlformats.org/officeDocument/2006/customXml" ds:itemID="{F15B70B5-E5A2-4A13-97CB-E8B3BAF6C7A8}">
  <ds:schemaRefs/>
</ds:datastoreItem>
</file>

<file path=customXml/itemProps4.xml><?xml version="1.0" encoding="utf-8"?>
<ds:datastoreItem xmlns:ds="http://schemas.openxmlformats.org/officeDocument/2006/customXml" ds:itemID="{0E66FCE6-AA0A-408C-8D20-B980FCED8874}">
  <ds:schemaRefs/>
</ds:datastoreItem>
</file>

<file path=docProps/app.xml><?xml version="1.0" encoding="utf-8"?>
<Properties xmlns="http://schemas.openxmlformats.org/officeDocument/2006/extended-properties" xmlns:vt="http://schemas.openxmlformats.org/officeDocument/2006/docPropsVTypes">
  <Template>现代风格商业报告.dotx</Template>
  <Pages>10</Pages>
  <Words>197</Words>
  <Characters>1123</Characters>
  <Lines>9</Lines>
  <Paragraphs>2</Paragraphs>
  <TotalTime>0</TotalTime>
  <ScaleCrop>false</ScaleCrop>
  <LinksUpToDate>false</LinksUpToDate>
  <CharactersWithSpaces>1318</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2021-01-10T04:21:00Z</dcterms:created>
  <dcterms:modified xsi:type="dcterms:W3CDTF">2021-02-21T07:07:08Z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2052-11.1.0.10314</vt:lpwstr>
  </property>
</Properties>
</file>